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10.png"/>
  <Override ContentType="image/png" PartName="/word/media/document_image_rId11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1.png"/>
  <Override ContentType="image/png" PartName="/word/media/document_image_rId23.png"/>
  <Override ContentType="image/png" PartName="/word/media/document_image_rId27.png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5.png"/>
  <Override ContentType="image/png" PartName="/word/media/document_image_rId57.png"/>
  <Override ContentType="image/png" PartName="/word/media/document_image_rId59.png"/>
  <Override ContentType="image/png" PartName="/word/media/document_image_rId60.png"/>
  <Override ContentType="image/png" PartName="/word/media/document_image_rId63.png"/>
  <Override ContentType="image/png" PartName="/word/media/document_image_rId64.png"/>
  <Override ContentType="image/png" PartName="/word/media/document_image_rId65.png"/>
  <Override ContentType="image/png" PartName="/word/media/document_image_rId66.png"/>
  <Override ContentType="image/png" PartName="/word/media/document_image_rId67.png"/>
  <Override ContentType="image/png" PartName="/word/media/document_image_rId68.png"/>
  <Override ContentType="image/png" PartName="/word/media/document_image_rId6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四.有CDN查真实IP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78IYl" w:id="0"/>
      <w:r>
        <w:rPr>
          <w:rFonts w:ascii="宋体" w:hAnsi="Times New Roman" w:eastAsia="宋体"/>
        </w:rPr>
        <w:t>1 概述</w:t>
      </w:r>
    </w:p>
    <w:bookmarkEnd w:id="0"/>
    <w:bookmarkStart w:name="8fcfacbd299c0dda333408e6bb6251ff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目前很多网站使用了cdn服务，用了此服务 可以隐藏服务器的真实IP，加速网站静态文件的访问，而且你请求网站服务时，cdn服务会根据你所在的地区，选择合适的线路给予你访问，由此达网站加速的效果，cdn不仅可以加速网站访问，还可以提供waf服务，如防止cc攻击，SQL注入拦截等多种功能，再说使用cdn的成本不太高，很多云服务器也免费提供此服务。在进行黑盒测试的时候，往往成了拦路石，所以掌握cdn找真实ip成了不得不掌握的一项技术。</w:t>
      </w:r>
    </w:p>
    <w:bookmarkEnd w:id="1"/>
    <w:bookmarkStart w:name="05d376219b1e8ac6f2e1c719c7d2a634" w:id="2"/>
    <w:bookmarkEnd w:id="2"/>
    <w:bookmarkStart w:name="3f21941948b07c5f06e9164f1df92184" w:id="3"/>
    <w:p>
      <w:pPr>
        <w:spacing w:after="50" w:line="360" w:lineRule="auto" w:beforeLines="100"/>
        <w:ind w:left="0"/>
        <w:jc w:val="left"/>
      </w:pPr>
      <w:bookmarkStart w:name="XCxdI" w:id="4"/>
      <w:r>
        <w:rPr>
          <w:rFonts w:eastAsia="宋体" w:ascii="宋体"/>
        </w:rPr>
        <w:drawing>
          <wp:inline distT="0" distB="0" distL="0" distR="0">
            <wp:extent cx="5841999" cy="351229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4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bookmarkEnd w:id="3"/>
    <w:bookmarkStart w:name="508024859066739920adc037006f3974" w:id="5"/>
    <w:bookmarkEnd w:id="5"/>
    <w:bookmarkStart w:name="vFVo1" w:id="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判断是否CDN</w:t>
      </w:r>
    </w:p>
    <w:bookmarkEnd w:id="6"/>
    <w:bookmarkStart w:name="be604a170a93c582558a0ea6232b2548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ping 域名</w:t>
      </w:r>
    </w:p>
    <w:bookmarkEnd w:id="7"/>
    <w:bookmarkStart w:name="b60bde49198fb9f05f9a364447eafdf0" w:id="8"/>
    <w:p>
      <w:pPr>
        <w:spacing w:after="50" w:line="360" w:lineRule="auto" w:beforeLines="100"/>
        <w:ind w:left="0"/>
        <w:jc w:val="left"/>
      </w:pPr>
      <w:bookmarkStart w:name="uCLZL" w:id="9"/>
      <w:r>
        <w:rPr>
          <w:rFonts w:eastAsia="宋体" w:ascii="宋体"/>
        </w:rPr>
        <w:drawing>
          <wp:inline distT="0" distB="0" distL="0" distR="0">
            <wp:extent cx="5841999" cy="267116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27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bookmarkEnd w:id="8"/>
    <w:bookmarkStart w:name="344f1c3a154c5048cbff5864faef0797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使用超级ping</w:t>
      </w:r>
    </w:p>
    <w:bookmarkEnd w:id="10"/>
    <w:bookmarkStart w:name="e2e7d2e96e0586953aa78b5949ce3af7" w:id="11"/>
    <w:p>
      <w:pPr>
        <w:spacing w:after="50" w:line="360" w:lineRule="auto" w:beforeLines="100"/>
        <w:ind w:left="0"/>
        <w:jc w:val="left"/>
      </w:pP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http://ping.chinaz.com/</w:t>
        </w:r>
      </w:hyperlink>
    </w:p>
    <w:bookmarkEnd w:id="11"/>
    <w:bookmarkStart w:name="8c06bc6aef906a2002bddcea80bb2018" w:id="12"/>
    <w:p>
      <w:pPr>
        <w:spacing w:after="50" w:line="360" w:lineRule="auto" w:beforeLines="100"/>
        <w:ind w:left="0"/>
        <w:jc w:val="left"/>
      </w:pP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http://ping.aizhan.com/</w:t>
        </w:r>
      </w:hyperlink>
    </w:p>
    <w:bookmarkEnd w:id="12"/>
    <w:bookmarkStart w:name="9c61fd520c4d46930c0e01970dffc213" w:id="13"/>
    <w:p>
      <w:pPr>
        <w:spacing w:after="50" w:line="360" w:lineRule="auto" w:beforeLines="100"/>
        <w:ind w:left="0"/>
        <w:jc w:val="left"/>
      </w:pPr>
      <w:hyperlink r:id="rId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https://www.17ce.com/</w:t>
        </w:r>
      </w:hyperlink>
    </w:p>
    <w:bookmarkEnd w:id="13"/>
    <w:bookmarkStart w:name="074acacccab5c7bafc690e06cb24258d" w:id="14"/>
    <w:p>
      <w:pPr>
        <w:spacing w:after="50" w:line="360" w:lineRule="auto" w:beforeLines="100"/>
        <w:ind w:left="0"/>
        <w:jc w:val="left"/>
      </w:pPr>
      <w:hyperlink r:id="rId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http://ping.chinaz.com/www.t00ls.net</w:t>
        </w:r>
      </w:hyperlink>
    </w:p>
    <w:bookmarkEnd w:id="14"/>
    <w:bookmarkStart w:name="49f434534f3c1b65139881160e19851b" w:id="15"/>
    <w:bookmarkEnd w:id="15"/>
    <w:bookmarkStart w:name="36379e134098cdd3b9339e8eb9ab474b" w:id="16"/>
    <w:p>
      <w:pPr>
        <w:spacing w:after="50" w:line="360" w:lineRule="auto" w:beforeLines="100"/>
        <w:ind w:left="0"/>
        <w:jc w:val="left"/>
      </w:pPr>
      <w:bookmarkStart w:name="ztRpf" w:id="17"/>
      <w:r>
        <w:rPr>
          <w:rFonts w:eastAsia="宋体" w:ascii="宋体"/>
        </w:rPr>
        <w:drawing>
          <wp:inline distT="0" distB="0" distL="0" distR="0">
            <wp:extent cx="5842000" cy="656654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866" cy="74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bookmarkEnd w:id="16"/>
    <w:bookmarkStart w:name="c3202976aa175050761260db4d9f3159" w:id="18"/>
    <w:p>
      <w:pPr>
        <w:spacing w:after="50" w:line="360" w:lineRule="auto" w:beforeLines="100"/>
        <w:ind w:left="0"/>
        <w:jc w:val="left"/>
      </w:pPr>
      <w:bookmarkStart w:name="Ud6E3" w:id="19"/>
      <w:r>
        <w:rPr>
          <w:rFonts w:eastAsia="宋体" w:ascii="宋体"/>
        </w:rPr>
        <w:drawing>
          <wp:inline distT="0" distB="0" distL="0" distR="0">
            <wp:extent cx="5842000" cy="349342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23333" cy="78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18"/>
    <w:bookmarkStart w:name="3672e2c809c7ec9c6d3e01c8c3441a0d" w:id="20"/>
    <w:bookmarkEnd w:id="20"/>
    <w:bookmarkStart w:name="9f95c02e29c15bafd22c5e6e8ed2fdb4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不同的地区访问有着不同的IP，这样就确定了该域名使用了cdn了。</w:t>
      </w:r>
    </w:p>
    <w:bookmarkEnd w:id="21"/>
    <w:bookmarkStart w:name="d3b31b62dae6478c68f4710ba9c137d6" w:id="22"/>
    <w:bookmarkEnd w:id="22"/>
    <w:bookmarkStart w:name="oreeD" w:id="2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找真实IP的方法集合</w:t>
      </w:r>
    </w:p>
    <w:bookmarkEnd w:id="23"/>
    <w:bookmarkStart w:name="221c92b89c4aaacbab8c113a02f780ca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找到真实IP可以继续旁站检测，找其他站点进行突破，也可以绕过cdn进行访问，从而绕过waf针对攻击语句的拦截 发现有攻击语句就会对攻击的IP封堵。</w:t>
      </w:r>
    </w:p>
    <w:bookmarkEnd w:id="24"/>
    <w:bookmarkStart w:name="up7DZ" w:id="2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 dns历史绑定记录</w:t>
      </w:r>
    </w:p>
    <w:bookmarkEnd w:id="25"/>
    <w:bookmarkStart w:name="8e8a50636881a054366bbb6ff389adbc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通过以下这些网站可以访问dns的解析，有可能存在未有绑cdn之前的记录。</w:t>
      </w:r>
    </w:p>
    <w:bookmarkEnd w:id="26"/>
    <w:bookmarkStart w:name="2e930bcd4c7ab7913e563c210f71f789" w:id="27"/>
    <w:p>
      <w:pPr>
        <w:spacing w:after="50" w:line="360" w:lineRule="auto" w:beforeLines="100"/>
        <w:ind w:left="0"/>
        <w:jc w:val="left"/>
      </w:pPr>
      <w:hyperlink r:id="rId1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https://dnsdb.io/zh-cn/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###DNS查询</w:t>
      </w:r>
    </w:p>
    <w:bookmarkEnd w:id="27"/>
    <w:bookmarkStart w:name="4f76a3dac195c71c04e69b363f314839" w:id="28"/>
    <w:p>
      <w:pPr>
        <w:spacing w:after="50" w:line="360" w:lineRule="auto" w:beforeLines="100"/>
        <w:ind w:left="0"/>
        <w:jc w:val="left"/>
      </w:pPr>
      <w:hyperlink r:id="rId13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https://x.threatbook.cn/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###微步在线</w:t>
      </w:r>
    </w:p>
    <w:bookmarkEnd w:id="28"/>
    <w:bookmarkStart w:name="5d29aa8531e74f2ddb86e26e1187b9d6" w:id="29"/>
    <w:p>
      <w:pPr>
        <w:spacing w:after="50" w:line="360" w:lineRule="auto" w:beforeLines="100"/>
        <w:ind w:left="0"/>
        <w:jc w:val="left"/>
      </w:pPr>
      <w:hyperlink r:id="rId1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http://viewdns.info/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###DNS、IP等查询</w:t>
      </w:r>
    </w:p>
    <w:bookmarkEnd w:id="29"/>
    <w:bookmarkStart w:name="5808bb2c05c3b939b552b212b82f2954" w:id="30"/>
    <w:p>
      <w:pPr>
        <w:spacing w:after="50" w:line="360" w:lineRule="auto" w:beforeLines="100"/>
        <w:ind w:left="0"/>
        <w:jc w:val="left"/>
      </w:pPr>
      <w:hyperlink r:id="rId1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https://tools.ipip.net/cdn.php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###CDN查询IP</w:t>
      </w:r>
    </w:p>
    <w:bookmarkEnd w:id="30"/>
    <w:bookmarkStart w:name="e025b7c5463952ffcbb5c25c6fadbf4e" w:id="31"/>
    <w:p>
      <w:pPr>
        <w:spacing w:after="50" w:line="360" w:lineRule="auto" w:beforeLines="100"/>
        <w:ind w:left="0"/>
        <w:jc w:val="left"/>
      </w:pPr>
      <w:hyperlink r:id="rId1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https://sitereport.netcraft.com/?url=域名</w:t>
        </w:r>
      </w:hyperlink>
    </w:p>
    <w:bookmarkEnd w:id="31"/>
    <w:bookmarkStart w:name="a8dcf8c3bc1c0c53ca5e0686e40237d7" w:id="32"/>
    <w:p>
      <w:pPr>
        <w:spacing w:after="50" w:line="360" w:lineRule="auto" w:beforeLines="100"/>
        <w:ind w:left="0"/>
        <w:jc w:val="left"/>
      </w:pPr>
      <w:bookmarkStart w:name="C85yt" w:id="33"/>
      <w:r>
        <w:rPr>
          <w:rFonts w:eastAsia="宋体" w:ascii="宋体"/>
        </w:rPr>
        <w:drawing>
          <wp:inline distT="0" distB="0" distL="0" distR="0">
            <wp:extent cx="5842000" cy="288005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0" cy="56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bookmarkEnd w:id="32"/>
    <w:bookmarkStart w:name="16025693ce84e9fdc93dea66d0e5fd17" w:id="34"/>
    <w:p>
      <w:pPr>
        <w:spacing w:after="50" w:line="360" w:lineRule="auto" w:beforeLines="100"/>
        <w:ind w:left="0"/>
        <w:jc w:val="left"/>
      </w:pPr>
      <w:bookmarkStart w:name="Vw4oH" w:id="35"/>
      <w:r>
        <w:rPr>
          <w:rFonts w:eastAsia="宋体" w:ascii="宋体"/>
        </w:rPr>
        <w:drawing>
          <wp:inline distT="0" distB="0" distL="0" distR="0">
            <wp:extent cx="5842000" cy="404253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29334" cy="71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bookmarkEnd w:id="34"/>
    <w:bookmarkStart w:name="8dd7e996aaf875d9a6c4110edeabe881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查询WWW.T00Ls.net的历史记录</w:t>
      </w:r>
    </w:p>
    <w:bookmarkEnd w:id="36"/>
    <w:bookmarkStart w:name="e6dabc9e7196023e0ca23e379070fd6f" w:id="37"/>
    <w:p>
      <w:pPr>
        <w:spacing w:after="50" w:line="360" w:lineRule="auto" w:beforeLines="100"/>
        <w:ind w:left="0"/>
        <w:jc w:val="left"/>
      </w:pPr>
      <w:bookmarkStart w:name="reS8p" w:id="38"/>
      <w:r>
        <w:rPr>
          <w:rFonts w:eastAsia="宋体" w:ascii="宋体"/>
        </w:rPr>
        <w:drawing>
          <wp:inline distT="0" distB="0" distL="0" distR="0">
            <wp:extent cx="5842000" cy="270477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07333" cy="56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059d9da83dd4108b9b179f92011ff4db" w:id="39"/>
    <w:p>
      <w:pPr>
        <w:spacing w:after="50" w:line="360" w:lineRule="auto" w:beforeLines="100"/>
        <w:ind w:left="0"/>
        <w:jc w:val="left"/>
      </w:pPr>
      <w:hyperlink r:id="rId2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https://site.ip138.com/www.t00ls.net/</w:t>
        </w:r>
      </w:hyperlink>
    </w:p>
    <w:bookmarkEnd w:id="39"/>
    <w:bookmarkStart w:name="99c677597a1277cab4013883cc0bc315" w:id="40"/>
    <w:p>
      <w:pPr>
        <w:spacing w:after="50" w:line="360" w:lineRule="auto" w:beforeLines="100"/>
        <w:ind w:left="0"/>
        <w:jc w:val="left"/>
      </w:pPr>
      <w:bookmarkStart w:name="UemOO" w:id="41"/>
      <w:r>
        <w:rPr>
          <w:rFonts w:eastAsia="宋体" w:ascii="宋体"/>
        </w:rPr>
        <w:drawing>
          <wp:inline distT="0" distB="0" distL="0" distR="0">
            <wp:extent cx="5841999" cy="480160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52934" cy="71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bookmarkEnd w:id="40"/>
    <w:bookmarkStart w:name="305c96344e79a63df90e9d880c37f9c6" w:id="42"/>
    <w:bookmarkEnd w:id="42"/>
    <w:bookmarkStart w:name="GvP5B" w:id="4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3.2 子域名解析</w:t>
      </w:r>
    </w:p>
    <w:bookmarkEnd w:id="43"/>
    <w:bookmarkStart w:name="822b4e0a1d3f12d6a20bf95278e82689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通过子域名的解析指向 也有可能指向目标的同一个IP上。</w:t>
      </w:r>
    </w:p>
    <w:bookmarkEnd w:id="44"/>
    <w:bookmarkStart w:name="67fbfe14560695e157eeb78dd7622b9c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使用工具对其子域名进行穷举</w:t>
      </w:r>
    </w:p>
    <w:bookmarkEnd w:id="45"/>
    <w:bookmarkStart w:name="e55b5335f20290bbdd9ce4b9d87b7d3d" w:id="46"/>
    <w:bookmarkEnd w:id="46"/>
    <w:bookmarkStart w:name="fc787ea762f4c68e12b0b1b7e901bfb4" w:id="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在线子域名查询</w:t>
      </w:r>
    </w:p>
    <w:bookmarkEnd w:id="47"/>
    <w:bookmarkStart w:name="24bdff4901b71a2fb2036c2b0ea5f4f4" w:id="48"/>
    <w:p>
      <w:pPr>
        <w:spacing w:after="50" w:line="360" w:lineRule="auto" w:beforeLines="100"/>
        <w:ind w:left="0"/>
        <w:jc w:val="left"/>
      </w:pPr>
      <w:hyperlink r:id="rId2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https://securitytrails.com/list/apex_domain/t00ls.net</w:t>
        </w:r>
      </w:hyperlink>
    </w:p>
    <w:bookmarkEnd w:id="48"/>
    <w:bookmarkStart w:name="8fd3d357592dbf43df74275d08b10a7d" w:id="49"/>
    <w:p>
      <w:pPr>
        <w:spacing w:after="50" w:line="360" w:lineRule="auto" w:beforeLines="100"/>
        <w:ind w:left="0"/>
        <w:jc w:val="left"/>
      </w:pPr>
      <w:bookmarkStart w:name="ca5SY" w:id="50"/>
      <w:r>
        <w:rPr>
          <w:rFonts w:eastAsia="宋体" w:ascii="宋体"/>
        </w:rPr>
        <w:drawing>
          <wp:inline distT="0" distB="0" distL="0" distR="0">
            <wp:extent cx="5842000" cy="229001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5200" cy="38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bookmarkEnd w:id="49"/>
    <w:bookmarkStart w:name="f080c918620a5495a724c4307a138fcb" w:id="51"/>
    <w:p>
      <w:pPr>
        <w:spacing w:after="50" w:line="360" w:lineRule="auto" w:beforeLines="100"/>
        <w:ind w:left="0"/>
        <w:jc w:val="left"/>
      </w:pPr>
      <w:hyperlink r:id="rId2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http://tool.chinaz.com/subdomain/t00ls.net</w:t>
        </w:r>
      </w:hyperlink>
    </w:p>
    <w:bookmarkEnd w:id="51"/>
    <w:bookmarkStart w:name="268b46eec994076b34e5a595fe74b7a0" w:id="52"/>
    <w:p>
      <w:pPr>
        <w:spacing w:after="50" w:line="360" w:lineRule="auto" w:beforeLines="100"/>
        <w:ind w:left="0"/>
        <w:jc w:val="left"/>
      </w:pPr>
      <w:hyperlink r:id="rId2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https://phpinfo.me/domain/</w:t>
        </w:r>
      </w:hyperlink>
    </w:p>
    <w:bookmarkEnd w:id="52"/>
    <w:bookmarkStart w:name="2617a16213680d7ac2ff33595c098162" w:id="53"/>
    <w:bookmarkEnd w:id="53"/>
    <w:bookmarkStart w:name="ee4dca57ae4116abd5d1623fc9e660ae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找到子域名继续确认子域名没有cdn的情况下批量进行域名解析查询，有cdn的情况继续查询历史。</w:t>
      </w:r>
    </w:p>
    <w:bookmarkEnd w:id="54"/>
    <w:bookmarkStart w:name="e70eb5261906f8ec45b5fe4a1b636c34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域名批量解析</w:t>
      </w:r>
    </w:p>
    <w:bookmarkEnd w:id="55"/>
    <w:bookmarkStart w:name="a0ccb9b8d46152423f24f83f87a06eb2" w:id="56"/>
    <w:p>
      <w:pPr>
        <w:spacing w:after="50" w:line="360" w:lineRule="auto" w:beforeLines="100"/>
        <w:ind w:left="0"/>
        <w:jc w:val="left"/>
      </w:pPr>
      <w:hyperlink r:id="rId2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http://tools.bugscaner.com/domain2ip.html</w:t>
        </w:r>
      </w:hyperlink>
    </w:p>
    <w:bookmarkEnd w:id="56"/>
    <w:bookmarkStart w:name="3300c47fc273920761b452f51baf4186" w:id="57"/>
    <w:p>
      <w:pPr>
        <w:spacing w:after="50" w:line="360" w:lineRule="auto" w:beforeLines="100"/>
        <w:ind w:left="0"/>
        <w:jc w:val="left"/>
      </w:pPr>
      <w:bookmarkStart w:name="wKVz7" w:id="58"/>
      <w:r>
        <w:rPr>
          <w:rFonts w:eastAsia="宋体" w:ascii="宋体"/>
        </w:rPr>
        <w:drawing>
          <wp:inline distT="0" distB="0" distL="0" distR="0">
            <wp:extent cx="5841999" cy="30551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61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bookmarkEnd w:id="57"/>
    <w:bookmarkStart w:name="fd6094a26ddd3f8cc6ddcca018e0120b" w:id="59"/>
    <w:bookmarkEnd w:id="59"/>
    <w:bookmarkStart w:name="XHKDf" w:id="6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3.3 国外dns获取真实IP</w:t>
      </w:r>
    </w:p>
    <w:bookmarkEnd w:id="60"/>
    <w:bookmarkStart w:name="015833d11e69698d389eff56fd81a99c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部分cdn只针对国内的ip访问，如果国外ip访问域名 即可获取真实IP</w:t>
      </w:r>
    </w:p>
    <w:bookmarkEnd w:id="61"/>
    <w:bookmarkStart w:name="c10fc065f832ec06edd8a381789e7cf4" w:id="62"/>
    <w:bookmarkEnd w:id="62"/>
    <w:bookmarkStart w:name="614423288443fee538a0691f89fd5dc8" w:id="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全世界DNS地址：</w:t>
      </w:r>
    </w:p>
    <w:bookmarkEnd w:id="63"/>
    <w:bookmarkStart w:name="9e8eed893dcfadd30fed152c048c24ae" w:id="64"/>
    <w:p>
      <w:pPr>
        <w:spacing w:after="50" w:line="360" w:lineRule="auto" w:beforeLines="100"/>
        <w:ind w:left="0"/>
        <w:jc w:val="left"/>
      </w:pPr>
      <w:hyperlink r:id="rId2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http://www.ab173.com/dns/dns_world.php</w:t>
        </w:r>
      </w:hyperlink>
    </w:p>
    <w:bookmarkEnd w:id="64"/>
    <w:bookmarkStart w:name="cf3bfb890a38a20344eab43d6d17ee49" w:id="65"/>
    <w:p>
      <w:pPr>
        <w:spacing w:after="50" w:line="360" w:lineRule="auto" w:beforeLines="100"/>
        <w:ind w:left="0"/>
        <w:jc w:val="left"/>
      </w:pPr>
      <w:hyperlink r:id="rId2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https://dnsdumpster.com/</w:t>
        </w:r>
      </w:hyperlink>
    </w:p>
    <w:bookmarkEnd w:id="65"/>
    <w:bookmarkStart w:name="10ecd5e285b9e7f41a5196cb883166a6" w:id="66"/>
    <w:p>
      <w:pPr>
        <w:spacing w:after="50" w:line="360" w:lineRule="auto" w:beforeLines="100"/>
        <w:ind w:left="0"/>
        <w:jc w:val="left"/>
      </w:pPr>
      <w:hyperlink r:id="rId3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https://dnshistory.org/</w:t>
        </w:r>
      </w:hyperlink>
    </w:p>
    <w:bookmarkEnd w:id="66"/>
    <w:bookmarkStart w:name="c09193e74ed3dffc4947f74bb16dcf21" w:id="67"/>
    <w:p>
      <w:pPr>
        <w:spacing w:after="50" w:line="360" w:lineRule="auto" w:beforeLines="100"/>
        <w:ind w:left="0"/>
        <w:jc w:val="left"/>
      </w:pPr>
      <w:hyperlink r:id="rId3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http://whoisrequest.com/history/</w:t>
        </w:r>
      </w:hyperlink>
    </w:p>
    <w:bookmarkEnd w:id="67"/>
    <w:bookmarkStart w:name="826e92f329a287f80a3624e96eb9cf8c" w:id="68"/>
    <w:p>
      <w:pPr>
        <w:spacing w:after="50" w:line="360" w:lineRule="auto" w:beforeLines="100"/>
        <w:ind w:left="0"/>
        <w:jc w:val="left"/>
      </w:pPr>
      <w:hyperlink r:id="rId3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https://completedns.com/dns-history/</w:t>
        </w:r>
      </w:hyperlink>
    </w:p>
    <w:bookmarkEnd w:id="68"/>
    <w:bookmarkStart w:name="058261142c6c1ea240f8dcdf16818c9e" w:id="69"/>
    <w:p>
      <w:pPr>
        <w:spacing w:after="50" w:line="360" w:lineRule="auto" w:beforeLines="100"/>
        <w:ind w:left="0"/>
        <w:jc w:val="left"/>
      </w:pPr>
      <w:hyperlink r:id="rId33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http://dnstrails.com/</w:t>
        </w:r>
      </w:hyperlink>
    </w:p>
    <w:bookmarkEnd w:id="69"/>
    <w:bookmarkStart w:name="4145c2e6116742af0fcca3273da4f3ed" w:id="70"/>
    <w:p>
      <w:pPr>
        <w:spacing w:after="50" w:line="360" w:lineRule="auto" w:beforeLines="100"/>
        <w:ind w:left="0"/>
        <w:jc w:val="left"/>
      </w:pPr>
      <w:hyperlink r:id="rId3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https://who.is/domain-history/</w:t>
        </w:r>
      </w:hyperlink>
    </w:p>
    <w:bookmarkEnd w:id="70"/>
    <w:bookmarkStart w:name="4810b687acf9e8e5c9de6dfbb86fb291" w:id="71"/>
    <w:p>
      <w:pPr>
        <w:spacing w:after="50" w:line="360" w:lineRule="auto" w:beforeLines="100"/>
        <w:ind w:left="0"/>
        <w:jc w:val="left"/>
      </w:pPr>
      <w:hyperlink r:id="rId3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http://research.domaintools.com/research/hosting-history/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hyperlink r:id="rId3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http://site.ip138.com/</w:t>
        </w:r>
      </w:hyperlink>
    </w:p>
    <w:bookmarkEnd w:id="71"/>
    <w:bookmarkStart w:name="8cb2d1898f4bacf3a799a1cee47d076e" w:id="72"/>
    <w:p>
      <w:pPr>
        <w:spacing w:after="50" w:line="360" w:lineRule="auto" w:beforeLines="100"/>
        <w:ind w:left="0"/>
        <w:jc w:val="left"/>
      </w:pPr>
      <w:hyperlink r:id="rId3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http://viewdns.info/iphistory/</w:t>
        </w:r>
      </w:hyperlink>
    </w:p>
    <w:bookmarkEnd w:id="72"/>
    <w:bookmarkStart w:name="407c9cb3fdd1b8e1b6fa7ef897ba0753" w:id="73"/>
    <w:p>
      <w:pPr>
        <w:spacing w:after="50" w:line="360" w:lineRule="auto" w:beforeLines="100"/>
        <w:ind w:left="0"/>
        <w:jc w:val="left"/>
      </w:pPr>
      <w:hyperlink r:id="rId3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https://dnsdb.io/zh-cn/</w:t>
        </w:r>
      </w:hyperlink>
    </w:p>
    <w:bookmarkEnd w:id="73"/>
    <w:bookmarkStart w:name="ca4e58cd90966601aa305b1092cf6cbe" w:id="74"/>
    <w:p>
      <w:pPr>
        <w:spacing w:after="50" w:line="360" w:lineRule="auto" w:beforeLines="100"/>
        <w:ind w:left="0"/>
        <w:jc w:val="left"/>
      </w:pPr>
      <w:hyperlink r:id="rId3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https://www.virustotal.com/</w:t>
        </w:r>
      </w:hyperlink>
    </w:p>
    <w:bookmarkEnd w:id="74"/>
    <w:bookmarkStart w:name="99d78d5927a960eafd70a0f4c2096528" w:id="75"/>
    <w:p>
      <w:pPr>
        <w:spacing w:after="50" w:line="360" w:lineRule="auto" w:beforeLines="100"/>
        <w:ind w:left="0"/>
        <w:jc w:val="left"/>
      </w:pPr>
      <w:hyperlink r:id="rId4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https://x.threatbook.cn/</w:t>
        </w:r>
      </w:hyperlink>
    </w:p>
    <w:bookmarkEnd w:id="75"/>
    <w:bookmarkStart w:name="128b3637102d7fd51026af32eb1e6b91" w:id="76"/>
    <w:p>
      <w:pPr>
        <w:spacing w:after="50" w:line="360" w:lineRule="auto" w:beforeLines="100"/>
        <w:ind w:left="0"/>
        <w:jc w:val="left"/>
      </w:pPr>
      <w:hyperlink r:id="rId4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http://viewdns.info/</w:t>
        </w:r>
      </w:hyperlink>
    </w:p>
    <w:bookmarkEnd w:id="76"/>
    <w:bookmarkStart w:name="3c522e89a788df261019b42c113ff1a2" w:id="77"/>
    <w:p>
      <w:pPr>
        <w:spacing w:after="50" w:line="360" w:lineRule="auto" w:beforeLines="100"/>
        <w:ind w:left="0"/>
        <w:jc w:val="left"/>
      </w:pPr>
      <w:hyperlink r:id="rId4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http://www.17ce.com/</w:t>
        </w:r>
      </w:hyperlink>
    </w:p>
    <w:bookmarkEnd w:id="77"/>
    <w:bookmarkStart w:name="b766f08ac6a3df695c24eb8230cf8b31" w:id="78"/>
    <w:p>
      <w:pPr>
        <w:spacing w:after="50" w:line="360" w:lineRule="auto" w:beforeLines="100"/>
        <w:ind w:left="0"/>
        <w:jc w:val="left"/>
      </w:pPr>
      <w:hyperlink r:id="rId43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http://toolbar.netcraft.com/site_report?url=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hyperlink r:id="rId4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https://securitytrails.com/</w:t>
        </w:r>
      </w:hyperlink>
    </w:p>
    <w:bookmarkEnd w:id="78"/>
    <w:bookmarkStart w:name="59f8874cb431f20221d5abe70ffce23e" w:id="79"/>
    <w:p>
      <w:pPr>
        <w:spacing w:after="50" w:line="360" w:lineRule="auto" w:beforeLines="100"/>
        <w:ind w:left="0"/>
        <w:jc w:val="left"/>
      </w:pPr>
      <w:hyperlink r:id="rId4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https://tools.ipip.net/cdn.php</w:t>
        </w:r>
      </w:hyperlink>
    </w:p>
    <w:bookmarkEnd w:id="79"/>
    <w:bookmarkStart w:name="VVQdW" w:id="8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3.4 ico图标通过空间搜索找真实ip</w:t>
      </w:r>
    </w:p>
    <w:bookmarkEnd w:id="80"/>
    <w:bookmarkStart w:name="3c600ad17ec355f37e5bf027b71b2a48" w:id="81"/>
    <w:p>
      <w:pPr>
        <w:spacing w:after="50" w:line="360" w:lineRule="auto" w:beforeLines="100"/>
        <w:ind w:left="0"/>
        <w:jc w:val="left"/>
      </w:pPr>
      <w:hyperlink r:id="rId4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https://www.t00ls.net/favicon.ico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下载图标 放到fofa识别</w:t>
      </w:r>
    </w:p>
    <w:bookmarkEnd w:id="81"/>
    <w:bookmarkStart w:name="f98374e198d695fff5383a136841432a" w:id="82"/>
    <w:p>
      <w:pPr>
        <w:spacing w:after="50" w:line="360" w:lineRule="auto" w:beforeLines="100"/>
        <w:ind w:left="0"/>
        <w:jc w:val="left"/>
      </w:pPr>
      <w:bookmarkStart w:name="RgrfV" w:id="83"/>
      <w:r>
        <w:rPr>
          <w:rFonts w:eastAsia="宋体" w:ascii="宋体"/>
        </w:rPr>
        <w:drawing>
          <wp:inline distT="0" distB="0" distL="0" distR="0">
            <wp:extent cx="5842000" cy="18927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89334" cy="25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bookmarkEnd w:id="82"/>
    <w:bookmarkStart w:name="2ea87f621f104b220038dd345e76308f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通过fofa搜图标</w:t>
      </w:r>
    </w:p>
    <w:bookmarkEnd w:id="84"/>
    <w:bookmarkStart w:name="5d92857e05e31b12c7d82482d903ff2c" w:id="85"/>
    <w:p>
      <w:pPr>
        <w:spacing w:after="50" w:line="360" w:lineRule="auto" w:beforeLines="100"/>
        <w:ind w:left="0"/>
        <w:jc w:val="left"/>
      </w:pPr>
      <w:bookmarkStart w:name="SH5ew" w:id="86"/>
      <w:r>
        <w:rPr>
          <w:rFonts w:eastAsia="宋体" w:ascii="宋体"/>
        </w:rPr>
        <w:drawing>
          <wp:inline distT="0" distB="0" distL="0" distR="0">
            <wp:extent cx="5842000" cy="244188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599333" cy="48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bookmarkEnd w:id="85"/>
    <w:bookmarkStart w:name="461e3e269286cef870134b37fb911e05" w:id="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通过这样查询 快速定位资源 查看端口是否开放 这里没有开放</w:t>
      </w:r>
    </w:p>
    <w:bookmarkEnd w:id="87"/>
    <w:bookmarkStart w:name="287e0d5237fde19528ee28809548bde6" w:id="88"/>
    <w:p>
      <w:pPr>
        <w:spacing w:after="50" w:line="360" w:lineRule="auto" w:beforeLines="100"/>
        <w:ind w:left="0"/>
        <w:jc w:val="left"/>
      </w:pPr>
      <w:bookmarkStart w:name="C1a61" w:id="89"/>
      <w:r>
        <w:rPr>
          <w:rFonts w:eastAsia="宋体" w:ascii="宋体"/>
        </w:rPr>
        <w:drawing>
          <wp:inline distT="0" distB="0" distL="0" distR="0">
            <wp:extent cx="5367866" cy="15402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7866" cy="15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bookmarkEnd w:id="88"/>
    <w:bookmarkStart w:name="92e8c6251f9cc44d53f6a75b75cad0cb" w:id="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通过zoomeye搜图标</w:t>
      </w:r>
    </w:p>
    <w:bookmarkEnd w:id="90"/>
    <w:bookmarkStart w:name="b38383801e6fe81326562c605676cf84" w:id="91"/>
    <w:p>
      <w:pPr>
        <w:spacing w:after="50" w:line="360" w:lineRule="auto" w:beforeLines="100"/>
        <w:ind w:left="0"/>
        <w:jc w:val="left"/>
      </w:pPr>
      <w:bookmarkStart w:name="cnDbP" w:id="92"/>
      <w:r>
        <w:rPr>
          <w:rFonts w:eastAsia="宋体" w:ascii="宋体"/>
        </w:rPr>
        <w:drawing>
          <wp:inline distT="0" distB="0" distL="0" distR="0">
            <wp:extent cx="5841999" cy="426465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39800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</w:p>
    <w:bookmarkEnd w:id="91"/>
    <w:bookmarkStart w:name="2ffe1a325f0aee0ecf69de8ce3284e78" w:id="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查看端口开放情况</w:t>
      </w:r>
    </w:p>
    <w:bookmarkEnd w:id="93"/>
    <w:bookmarkStart w:name="1b96534c99b420c9b70ac270ce2a735f" w:id="94"/>
    <w:p>
      <w:pPr>
        <w:spacing w:after="50" w:line="360" w:lineRule="auto" w:beforeLines="100"/>
        <w:ind w:left="0"/>
        <w:jc w:val="left"/>
      </w:pPr>
      <w:bookmarkStart w:name="JqTFF" w:id="95"/>
      <w:r>
        <w:rPr>
          <w:rFonts w:eastAsia="宋体" w:ascii="宋体"/>
        </w:rPr>
        <w:drawing>
          <wp:inline distT="0" distB="0" distL="0" distR="0">
            <wp:extent cx="5842000" cy="12982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87066" cy="146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bookmarkEnd w:id="94"/>
    <w:bookmarkStart w:name="027e3fa3d129363349cc0bdc5cf8ed54" w:id="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绑定hosts进行测试</w:t>
      </w:r>
    </w:p>
    <w:bookmarkEnd w:id="96"/>
    <w:bookmarkStart w:name="6ad8b155740570b9f69e301a4a3ce7d9" w:id="97"/>
    <w:p>
      <w:pPr>
        <w:spacing w:after="50" w:line="360" w:lineRule="auto" w:beforeLines="100"/>
        <w:ind w:left="0"/>
        <w:jc w:val="left"/>
      </w:pPr>
      <w:bookmarkStart w:name="EK2RA" w:id="98"/>
      <w:r>
        <w:rPr>
          <w:rFonts w:eastAsia="宋体" w:ascii="宋体"/>
        </w:rPr>
        <w:drawing>
          <wp:inline distT="0" distB="0" distL="0" distR="0">
            <wp:extent cx="5841999" cy="172333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105467" cy="41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bookmarkEnd w:id="97"/>
    <w:bookmarkStart w:name="af7ff2d7ec5a392d709a713dd15707fc" w:id="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这应该是真实ip了。</w:t>
      </w:r>
    </w:p>
    <w:bookmarkEnd w:id="99"/>
    <w:bookmarkStart w:name="9d2bc710132bfbb4c13cbf31fade3ae4" w:id="100"/>
    <w:bookmarkEnd w:id="100"/>
    <w:bookmarkStart w:name="kOL7r" w:id="10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3.5 fofa搜索真实IP</w:t>
      </w:r>
    </w:p>
    <w:bookmarkEnd w:id="101"/>
    <w:bookmarkStart w:name="8868fc84f7886ff6316e8a367ef68b2d" w:id="1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domain="t00ls.net" 302一般是cdn </w:t>
      </w:r>
    </w:p>
    <w:bookmarkEnd w:id="102"/>
    <w:bookmarkStart w:name="8c1831c8e28c0cff4b34a5c405dd76e7" w:id="103"/>
    <w:p>
      <w:pPr>
        <w:spacing w:after="50" w:line="360" w:lineRule="auto" w:beforeLines="100"/>
        <w:ind w:left="0"/>
        <w:jc w:val="left"/>
      </w:pPr>
      <w:bookmarkStart w:name="AlFyM" w:id="104"/>
      <w:r>
        <w:rPr>
          <w:rFonts w:eastAsia="宋体" w:ascii="宋体"/>
        </w:rPr>
        <w:drawing>
          <wp:inline distT="0" distB="0" distL="0" distR="0">
            <wp:extent cx="5842000" cy="37562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786533" cy="69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bookmarkEnd w:id="103"/>
    <w:bookmarkStart w:name="HAWHC" w:id="10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3.6 通过censys找真实ip</w:t>
      </w:r>
    </w:p>
    <w:bookmarkEnd w:id="105"/>
    <w:bookmarkStart w:name="4786a257f5e021c5bfb87b00aa6ef758" w:id="1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Censys工具就能实现对整个互联网的扫描，Censys是一款用以搜索联网设备信息的新型搜索引擎，能够扫描整个互联网，Censys会将互联网所有的ip进行扫面和连接，以及证书探测。</w:t>
      </w:r>
    </w:p>
    <w:bookmarkEnd w:id="106"/>
    <w:bookmarkStart w:name="5cf3de6bcd2bc8c6604f529522b2c620" w:id="1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若目标站点有https证书，并且默认虚拟主机配了https证书，我们就可以找所有目标站点是该https证书的站点。</w:t>
      </w:r>
    </w:p>
    <w:bookmarkEnd w:id="107"/>
    <w:bookmarkStart w:name="47abfb4c357845e57296a6b2668197a9" w:id="1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通过协议查询</w:t>
      </w:r>
    </w:p>
    <w:bookmarkEnd w:id="108"/>
    <w:bookmarkStart w:name="41a93d6de8f13f53be9a75722c050d44" w:id="109"/>
    <w:p>
      <w:pPr>
        <w:spacing w:after="50" w:line="360" w:lineRule="auto" w:beforeLines="100"/>
        <w:ind w:left="0"/>
        <w:jc w:val="left"/>
      </w:pPr>
      <w:hyperlink r:id="rId5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https://censys.io/ipv4?q=((www.t00ls.net)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AND protocols: "443/https") AND tags.raw: "https"&amp;</w:t>
      </w:r>
    </w:p>
    <w:bookmarkEnd w:id="109"/>
    <w:bookmarkStart w:name="c04161ded251d5d728a495a26095f397" w:id="1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443.https.tls.certificate.parsed.extensions.subject_alt_name.dns_names:moonsec.com</w:t>
      </w:r>
    </w:p>
    <w:bookmarkEnd w:id="110"/>
    <w:bookmarkStart w:name="a9ccbcb5158dd5936e4fe76b09c91c42" w:id="111"/>
    <w:p>
      <w:pPr>
        <w:spacing w:after="50" w:line="360" w:lineRule="auto" w:beforeLines="100"/>
        <w:ind w:left="0"/>
        <w:jc w:val="left"/>
      </w:pPr>
      <w:bookmarkStart w:name="m4Dg3" w:id="112"/>
      <w:r>
        <w:rPr>
          <w:rFonts w:eastAsia="宋体" w:ascii="宋体"/>
        </w:rPr>
        <w:drawing>
          <wp:inline distT="0" distB="0" distL="0" distR="0">
            <wp:extent cx="5841999" cy="386151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26134" cy="6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2"/>
    </w:p>
    <w:bookmarkEnd w:id="111"/>
    <w:bookmarkStart w:name="cc443616ce22727725347f08916edd07" w:id="113"/>
    <w:bookmarkEnd w:id="113"/>
    <w:bookmarkStart w:name="Gd8VS" w:id="114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3.7 360测绘中心</w:t>
      </w:r>
    </w:p>
    <w:bookmarkEnd w:id="114"/>
    <w:bookmarkStart w:name="b35c705d507a1043ac4b4bd3b0878c62" w:id="115"/>
    <w:p>
      <w:pPr>
        <w:spacing w:after="50" w:line="360" w:lineRule="auto" w:beforeLines="100"/>
        <w:ind w:left="0"/>
        <w:jc w:val="left"/>
      </w:pPr>
      <w:hyperlink r:id="rId5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https://quake.360.cn</w:t>
        </w:r>
      </w:hyperlink>
    </w:p>
    <w:bookmarkEnd w:id="115"/>
    <w:bookmarkStart w:name="66264bbd6626d822bcf205bb3675d436" w:id="116"/>
    <w:bookmarkEnd w:id="116"/>
    <w:bookmarkStart w:name="6fa1630ecf6940a4a2e3fa0b68ceb114" w:id="117"/>
    <w:p>
      <w:pPr>
        <w:spacing w:after="50" w:line="360" w:lineRule="auto" w:beforeLines="100"/>
        <w:ind w:left="0"/>
        <w:jc w:val="left"/>
      </w:pPr>
      <w:bookmarkStart w:name="yZH3e" w:id="118"/>
      <w:r>
        <w:rPr>
          <w:rFonts w:eastAsia="宋体" w:ascii="宋体"/>
        </w:rPr>
        <w:drawing>
          <wp:inline distT="0" distB="0" distL="0" distR="0">
            <wp:extent cx="5842000" cy="35342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19467" cy="7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8"/>
    </w:p>
    <w:bookmarkEnd w:id="117"/>
    <w:bookmarkStart w:name="631f70133106e1e1e0a00074edda2642" w:id="119"/>
    <w:bookmarkEnd w:id="119"/>
    <w:bookmarkStart w:name="toqS6" w:id="12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3.8 利用SSL证书寻找真实IP</w:t>
      </w:r>
    </w:p>
    <w:bookmarkEnd w:id="120"/>
    <w:bookmarkStart w:name="291d5fc3b677cbd0ae0827f3ed60739c" w:id="1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证书颁发机构(CA)必须将他们发布的每个SSL/TLS证书发布到公共日志中，SSL/TLS证书通常包含域名、子域名和电子邮件地址。因此SSL/TLS证书成为了攻击者的切入点。</w:t>
      </w:r>
    </w:p>
    <w:bookmarkEnd w:id="121"/>
    <w:bookmarkStart w:name="fe936d2057289f639aaeb510e54880e5" w:id="1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获取网站SSL证书的HASH再结合Censys</w:t>
      </w:r>
    </w:p>
    <w:bookmarkEnd w:id="122"/>
    <w:bookmarkStart w:name="df6198493872fab068f0387019f589de" w:id="1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利用Censys搜索网站的SSL证书及HASH，在</w:t>
      </w:r>
      <w:hyperlink r:id="rId5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https://crt.sh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>上查找目标网站SSL证书的HASH</w:t>
      </w:r>
    </w:p>
    <w:bookmarkEnd w:id="123"/>
    <w:bookmarkStart w:name="eeaa1403c7982c7e48be59a3fc18b808" w:id="1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再用Censys搜索该HASH即可得到真实IP地址</w:t>
      </w:r>
    </w:p>
    <w:bookmarkEnd w:id="124"/>
    <w:bookmarkStart w:name="2e18538a645afaeac46d66594502af6c" w:id="125"/>
    <w:p>
      <w:pPr>
        <w:spacing w:after="50" w:line="360" w:lineRule="auto" w:beforeLines="100"/>
        <w:ind w:left="0"/>
        <w:jc w:val="left"/>
      </w:pPr>
      <w:bookmarkStart w:name="gWhHs" w:id="126"/>
      <w:r>
        <w:rPr>
          <w:rFonts w:eastAsia="宋体" w:ascii="宋体"/>
        </w:rPr>
        <w:drawing>
          <wp:inline distT="0" distB="0" distL="0" distR="0">
            <wp:extent cx="5841999" cy="288586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838266" cy="48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</w:p>
    <w:bookmarkEnd w:id="125"/>
    <w:bookmarkStart w:name="13ab5f63ee32ee85b16c844d78ab9b5e" w:id="127"/>
    <w:p>
      <w:pPr>
        <w:spacing w:after="50" w:line="360" w:lineRule="auto" w:beforeLines="100"/>
        <w:ind w:left="0"/>
        <w:jc w:val="left"/>
      </w:pPr>
      <w:bookmarkStart w:name="M1PLe" w:id="128"/>
      <w:r>
        <w:rPr>
          <w:rFonts w:eastAsia="宋体" w:ascii="宋体"/>
        </w:rPr>
        <w:drawing>
          <wp:inline distT="0" distB="0" distL="0" distR="0">
            <wp:extent cx="5842000" cy="42411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583333" cy="76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8"/>
    </w:p>
    <w:bookmarkEnd w:id="127"/>
    <w:bookmarkStart w:name="15a9deb4d1b406e0dd3529cc60f4c41d" w:id="1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SSL证书搜索引擎：</w:t>
      </w:r>
    </w:p>
    <w:bookmarkEnd w:id="129"/>
    <w:bookmarkStart w:name="b17b58018e6ecf7fb17b9282968f860f" w:id="130"/>
    <w:bookmarkEnd w:id="130"/>
    <w:bookmarkStart w:name="1ba9115ed98b5aaed15f8a12df6130ca" w:id="131"/>
    <w:p>
      <w:pPr>
        <w:spacing w:after="50" w:line="360" w:lineRule="auto" w:beforeLines="100"/>
        <w:ind w:left="0"/>
        <w:jc w:val="left"/>
      </w:pPr>
      <w:hyperlink r:id="rId6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https://censys.io/ipv4?q=b6bce7fb8f7723ea63c6d0419e7af1f780d6b6cb1b4c2240e657f029142e2aae</w:t>
        </w:r>
      </w:hyperlink>
    </w:p>
    <w:bookmarkEnd w:id="131"/>
    <w:bookmarkStart w:name="2018b5d1bda9dc4d07f26fe2919ad625" w:id="132"/>
    <w:p>
      <w:pPr>
        <w:spacing w:after="50" w:line="360" w:lineRule="auto" w:beforeLines="100"/>
        <w:ind w:left="0"/>
        <w:jc w:val="left"/>
      </w:pPr>
      <w:hyperlink r:id="rId6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https://censys.io/certificates?q=parsed.names%3A+t00ls.net+and+tags.raw%3A+trusted</w:t>
        </w:r>
      </w:hyperlink>
    </w:p>
    <w:bookmarkEnd w:id="132"/>
    <w:bookmarkStart w:name="2af30ecabd585bb1267698930844699e" w:id="133"/>
    <w:p>
      <w:pPr>
        <w:spacing w:after="50" w:line="360" w:lineRule="auto" w:beforeLines="100"/>
        <w:ind w:left="0"/>
        <w:jc w:val="left"/>
      </w:pPr>
      <w:bookmarkStart w:name="jELV9" w:id="134"/>
      <w:r>
        <w:rPr>
          <w:rFonts w:eastAsia="宋体" w:ascii="宋体"/>
        </w:rPr>
        <w:drawing>
          <wp:inline distT="0" distB="0" distL="0" distR="0">
            <wp:extent cx="5842000" cy="345825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006667" cy="65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4"/>
    </w:p>
    <w:bookmarkEnd w:id="133"/>
    <w:bookmarkStart w:name="758f6fb767bfabc94343648a30ddacbc" w:id="1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找到hash</w:t>
      </w:r>
    </w:p>
    <w:bookmarkEnd w:id="135"/>
    <w:bookmarkStart w:name="86d1b52bd8168b7c893edcd735b8e0d9" w:id="136"/>
    <w:p>
      <w:pPr>
        <w:spacing w:after="50" w:line="360" w:lineRule="auto" w:beforeLines="100"/>
        <w:ind w:left="0"/>
        <w:jc w:val="left"/>
      </w:pPr>
      <w:bookmarkStart w:name="N4cnM" w:id="137"/>
      <w:r>
        <w:rPr>
          <w:rFonts w:eastAsia="宋体" w:ascii="宋体"/>
        </w:rPr>
        <w:drawing>
          <wp:inline distT="0" distB="0" distL="0" distR="0">
            <wp:extent cx="5841999" cy="395500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381066" cy="63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</w:p>
    <w:bookmarkEnd w:id="136"/>
    <w:bookmarkStart w:name="4a1ea8eaad9ce3c95f3bbbe8d9594d44" w:id="138"/>
    <w:bookmarkEnd w:id="138"/>
    <w:bookmarkStart w:name="0a0a20796bb489998f90f2f27e9d2c63" w:id="1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转成ipv4 进行搜索</w:t>
      </w:r>
    </w:p>
    <w:bookmarkEnd w:id="139"/>
    <w:bookmarkStart w:name="570bfe70b7e5878c1f7bb71ebdf363b4" w:id="140"/>
    <w:bookmarkEnd w:id="140"/>
    <w:bookmarkStart w:name="eaf36a33764d0eaa5569948012512a87" w:id="141"/>
    <w:p>
      <w:pPr>
        <w:spacing w:after="50" w:line="360" w:lineRule="auto" w:beforeLines="100"/>
        <w:ind w:left="0"/>
        <w:jc w:val="left"/>
      </w:pPr>
      <w:bookmarkStart w:name="sQGY0" w:id="142"/>
      <w:r>
        <w:rPr>
          <w:rFonts w:eastAsia="宋体" w:ascii="宋体"/>
        </w:rPr>
        <w:drawing>
          <wp:inline distT="0" distB="0" distL="0" distR="0">
            <wp:extent cx="5841999" cy="259371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038667" cy="57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"/>
    </w:p>
    <w:bookmarkEnd w:id="141"/>
    <w:bookmarkStart w:name="c572524cf0de946641cf3a57b24dfb4e" w:id="1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找到两个IP</w:t>
      </w:r>
    </w:p>
    <w:bookmarkEnd w:id="143"/>
    <w:bookmarkStart w:name="62557ac7a4981313e6801eaa98779a31" w:id="1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两个ip</w:t>
      </w:r>
    </w:p>
    <w:bookmarkEnd w:id="144"/>
    <w:bookmarkStart w:name="ed690ea0fcecaf04c91de75bef65a467" w:id="1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222.186.129.100</w:t>
      </w:r>
    </w:p>
    <w:bookmarkEnd w:id="145"/>
    <w:bookmarkStart w:name="7f8b0b59165104bd2c6ffce66891a05a" w:id="1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118.184.255.28 </w:t>
      </w:r>
    </w:p>
    <w:bookmarkEnd w:id="146"/>
    <w:bookmarkStart w:name="e3edd03e9639a3673f894987435a155a" w:id="147"/>
    <w:bookmarkEnd w:id="147"/>
    <w:bookmarkStart w:name="fad214e87e490e4a0c46338b210bf582" w:id="1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或者把hash放进网络空间搜索</w:t>
      </w:r>
    </w:p>
    <w:bookmarkEnd w:id="148"/>
    <w:bookmarkStart w:name="9c33ef0d0d83e4f7eab520c030d36a7c" w:id="1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7489210725011808154949879630532736653</w:t>
      </w:r>
    </w:p>
    <w:bookmarkEnd w:id="149"/>
    <w:bookmarkStart w:name="3b66b4abab49a219d881ccf40550fe4b" w:id="150"/>
    <w:bookmarkEnd w:id="150"/>
    <w:bookmarkStart w:name="99d0177ef8b88505392720740f22a39b" w:id="151"/>
    <w:p>
      <w:pPr>
        <w:spacing w:after="50" w:line="360" w:lineRule="auto" w:beforeLines="100"/>
        <w:ind w:left="0"/>
        <w:jc w:val="left"/>
      </w:pPr>
      <w:bookmarkStart w:name="ZiTQB" w:id="152"/>
      <w:r>
        <w:rPr>
          <w:rFonts w:eastAsia="宋体" w:ascii="宋体"/>
        </w:rPr>
        <w:drawing>
          <wp:inline distT="0" distB="0" distL="0" distR="0">
            <wp:extent cx="5841999" cy="42643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702800" cy="70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2"/>
    </w:p>
    <w:bookmarkEnd w:id="151"/>
    <w:bookmarkStart w:name="8915c0fd1d7354c852445cdd093acab9" w:id="1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成功找到网络IP 接着就是判断ip是否是这个域名的了。</w:t>
      </w:r>
    </w:p>
    <w:bookmarkEnd w:id="153"/>
    <w:bookmarkStart w:name="49024ef7d03a16eed13ae8b26b4a57ec" w:id="154"/>
    <w:bookmarkEnd w:id="154"/>
    <w:bookmarkStart w:name="7y0tY" w:id="15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3.9 邮箱获取真实IP</w:t>
      </w:r>
    </w:p>
    <w:bookmarkEnd w:id="155"/>
    <w:bookmarkStart w:name="7fd44576a2834fd0cc233595366c6c33" w:id="1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网站在发信的时候，会附带真实的IP地址 进入邮箱 查看源文件头部信息 选择from</w:t>
      </w:r>
    </w:p>
    <w:bookmarkEnd w:id="156"/>
    <w:bookmarkStart w:name="99ae1d11806e65a678ff6c4020c0a8c6" w:id="157"/>
    <w:p>
      <w:pPr>
        <w:spacing w:after="50" w:line="360" w:lineRule="auto" w:beforeLines="100"/>
        <w:ind w:left="0"/>
        <w:jc w:val="left"/>
      </w:pPr>
      <w:bookmarkStart w:name="Yi7pp" w:id="158"/>
      <w:r>
        <w:rPr>
          <w:rFonts w:eastAsia="宋体" w:ascii="宋体"/>
        </w:rPr>
        <w:drawing>
          <wp:inline distT="0" distB="0" distL="0" distR="0">
            <wp:extent cx="5842000" cy="20387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565467" cy="4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8"/>
    </w:p>
    <w:bookmarkEnd w:id="157"/>
    <w:bookmarkStart w:name="324760a3d397ed8e712677aa499d0223" w:id="159"/>
    <w:p>
      <w:pPr>
        <w:spacing w:after="50" w:line="360" w:lineRule="auto" w:beforeLines="100"/>
        <w:ind w:left="0"/>
        <w:jc w:val="left"/>
      </w:pPr>
      <w:bookmarkStart w:name="zuler" w:id="160"/>
      <w:r>
        <w:rPr>
          <w:rFonts w:eastAsia="宋体" w:ascii="宋体"/>
        </w:rPr>
        <w:drawing>
          <wp:inline distT="0" distB="0" distL="0" distR="0">
            <wp:extent cx="5842000" cy="413948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54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0"/>
    </w:p>
    <w:bookmarkEnd w:id="159"/>
    <w:bookmarkStart w:name="65d0bc81026dd0e6e894bacffa4877ec" w:id="1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是否真实 还需要 邮箱发送是否与网站同一个IP地址。</w:t>
      </w:r>
    </w:p>
    <w:bookmarkEnd w:id="161"/>
    <w:bookmarkStart w:name="a2c83630f28446ef9502cb9b9cc304a5" w:id="162"/>
    <w:bookmarkEnd w:id="162"/>
    <w:bookmarkStart w:name="tf1KE" w:id="16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3.10 网站敏感文件获取真实IP</w:t>
      </w:r>
    </w:p>
    <w:bookmarkEnd w:id="163"/>
    <w:bookmarkStart w:name="f5c1fd51acea05eed6a899d495b39f5a" w:id="16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文件探针</w:t>
      </w:r>
    </w:p>
    <w:bookmarkEnd w:id="164"/>
    <w:bookmarkStart w:name="346f1b70e3873a56d85e92e706a1eaf6" w:id="16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phpinfo</w:t>
      </w:r>
    </w:p>
    <w:bookmarkEnd w:id="165"/>
    <w:bookmarkStart w:name="8fe74e954a0dc1b68d82cc3d1c77d8e4" w:id="16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网站源代码</w:t>
      </w:r>
    </w:p>
    <w:bookmarkEnd w:id="166"/>
    <w:bookmarkStart w:name="dde17f52732adc92a5829f532f1eb7da" w:id="16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信息泄露</w:t>
      </w:r>
    </w:p>
    <w:bookmarkEnd w:id="167"/>
    <w:bookmarkStart w:name="8c84db162d26efdd7186f29cb5030e31" w:id="16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GitHub信息泄露</w:t>
      </w:r>
    </w:p>
    <w:bookmarkEnd w:id="168"/>
    <w:bookmarkStart w:name="3a65000c98aca1a2988cf667b3a431c3" w:id="16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js文件</w:t>
      </w:r>
    </w:p>
    <w:bookmarkEnd w:id="169"/>
    <w:bookmarkStart w:name="9bd142634fe153a85d327b6277af4165" w:id="170"/>
    <w:bookmarkEnd w:id="170"/>
    <w:bookmarkStart w:name="d252ea19ee43a63cab91b37cd143a858" w:id="171"/>
    <w:p>
      <w:pPr>
        <w:spacing w:after="50" w:line="360" w:lineRule="auto" w:beforeLines="100"/>
        <w:ind w:left="0"/>
        <w:jc w:val="left"/>
      </w:pPr>
      <w:bookmarkStart w:name="nQBk1" w:id="172"/>
      <w:r>
        <w:rPr>
          <w:rFonts w:eastAsia="宋体" w:ascii="宋体"/>
        </w:rPr>
        <w:drawing>
          <wp:inline distT="0" distB="0" distL="0" distR="0">
            <wp:extent cx="5842000" cy="27601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2"/>
    </w:p>
    <w:bookmarkEnd w:id="171"/>
    <w:bookmarkStart w:name="LihqM" w:id="17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3.11 F5 LTM解码法</w:t>
      </w:r>
    </w:p>
    <w:bookmarkEnd w:id="173"/>
    <w:bookmarkStart w:name="ea56177534d5527da5c490a199bf2176" w:id="1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当服务器使用F5 LTM做负载均衡时，通过对set-cookie关键字的解码真实ip也可被获取，</w:t>
      </w:r>
    </w:p>
    <w:bookmarkEnd w:id="174"/>
    <w:bookmarkStart w:name="906950295bb78d6d1f02d406420a80e6" w:id="1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例如：Set-Cookie: BIGipServerpool_8.29_8030=487098378.24095.0000，先把第一小</w:t>
      </w:r>
    </w:p>
    <w:bookmarkEnd w:id="175"/>
    <w:bookmarkStart w:name="b6e419324f178cbc897036d16e4757df" w:id="1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节的十进制数即487098378取出来，然后将其转为十六进制数1d08880a，接着从后至前，</w:t>
      </w:r>
    </w:p>
    <w:bookmarkEnd w:id="176"/>
    <w:bookmarkStart w:name="cdb32f9e284d2c296d6dd3b4156413a8" w:id="1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以此取四位数出来，也就是0a.88.08.1d，最后依次把他们转为十进制数10.136.8.29，也就</w:t>
      </w:r>
    </w:p>
    <w:bookmarkEnd w:id="177"/>
    <w:bookmarkStart w:name="2ccf9a6b181de9ae266e0f8cf3c647e0" w:id="1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是最后的真实ip。</w:t>
      </w:r>
    </w:p>
    <w:bookmarkEnd w:id="178"/>
    <w:bookmarkStart w:name="e0d545f6239312f5e33297265777b0c2" w:id="1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rverpool-cas01=3255675072.20480.0000; path=/</w:t>
      </w:r>
    </w:p>
    <w:bookmarkEnd w:id="179"/>
    <w:bookmarkStart w:name="07dc1da55ed66ded06a646a391b29065" w:id="180"/>
    <w:bookmarkEnd w:id="180"/>
    <w:bookmarkStart w:name="f936516efe6b5dcb68bf1ddbfa752069" w:id="1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3255675072 转十六进制 c20da8c0 从右向左取 c0a80dc2 转10进制 192 168 13 194</w:t>
      </w:r>
    </w:p>
    <w:bookmarkEnd w:id="181"/>
    <w:bookmarkStart w:name="0a5c30bb8e340646e7d4c03a1e9d1a8b" w:id="182"/>
    <w:bookmarkEnd w:id="182"/>
    <w:bookmarkStart w:name="QsxTi" w:id="18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3.12 APP获取真实IP</w:t>
      </w:r>
    </w:p>
    <w:bookmarkEnd w:id="183"/>
    <w:bookmarkStart w:name="7380657c1f21e18b7c4be319c6e59e38" w:id="1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如果网站有app，使用Fiddler或BurpSuite抓取数据包 可能获取真实IP</w:t>
      </w:r>
    </w:p>
    <w:bookmarkEnd w:id="184"/>
    <w:bookmarkStart w:name="27460eeb4eeeb76043a661d275e6f8b4" w:id="1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模拟器 mimi模拟器抓包 </w:t>
      </w:r>
    </w:p>
    <w:bookmarkEnd w:id="185"/>
    <w:bookmarkStart w:name="23b2cbdcd034a0e6d6e3221125b834f7" w:id="186"/>
    <w:bookmarkEnd w:id="186"/>
    <w:bookmarkStart w:name="G9fzP" w:id="18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3.13 小程序获取真实IP</w:t>
      </w:r>
    </w:p>
    <w:bookmarkEnd w:id="187"/>
    <w:bookmarkStart w:name="45b87f60dc1bdb7b69642b5cf38cc06b" w:id="188"/>
    <w:bookmarkEnd w:id="188"/>
    <w:bookmarkStart w:name="vWzJ9" w:id="189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3.14 配置不当获取真实IP</w:t>
      </w:r>
    </w:p>
    <w:bookmarkEnd w:id="189"/>
    <w:bookmarkStart w:name="58c46305164d3e933ba9de76174128fc" w:id="1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在配置CDN的时候，需要指定域名、端口等信息，有时候小小的配置细节就容易导致CDN防护被绕过。</w:t>
      </w:r>
    </w:p>
    <w:bookmarkEnd w:id="190"/>
    <w:bookmarkStart w:name="9acd880c149d4635f3402f87d8397cf6" w:id="191"/>
    <w:bookmarkEnd w:id="191"/>
    <w:bookmarkStart w:name="2d3ca482e17b78d3bcbf86c9d91e219f" w:id="192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案例1：为了方便用户访问，我们常常将www.test.com 和 test.com 解析到同一个站点，而CDN只配置了www.test.com，通过访问test.com，就可以绕过 CDN 了。</w:t>
      </w:r>
    </w:p>
    <w:bookmarkEnd w:id="192"/>
    <w:bookmarkStart w:name="28d287682844a46e5c5de7f1e0fcd619" w:id="193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案例2：站点同时支持http和https访问，CDN只配置 https协议，那么这时访问http就可以轻易绕过。</w:t>
      </w:r>
    </w:p>
    <w:bookmarkEnd w:id="193"/>
    <w:bookmarkStart w:name="zBhN7" w:id="194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3.15 banner</w:t>
      </w:r>
    </w:p>
    <w:bookmarkEnd w:id="194"/>
    <w:bookmarkStart w:name="650eb5e566e7680c5807897bd4763a3c" w:id="1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获取目标站点的banner，在全网搜索引擎搜索，也可以使用AQUATONE，在Shodan上搜索相同指纹站点。</w:t>
      </w:r>
    </w:p>
    <w:bookmarkEnd w:id="195"/>
    <w:bookmarkStart w:name="e0a131c4515cb4cf73ec9b2714f9a301" w:id="1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可以通过互联网络信息中心的IP数据，筛选目标地区IP，遍历Web服务的banner用来对比CDN站的banner，可以确定源IP。</w:t>
      </w:r>
    </w:p>
    <w:bookmarkEnd w:id="196"/>
    <w:bookmarkStart w:name="2c2ac1ee0729b29970ff7f2638c37c83" w:id="1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欧洲：</w:t>
      </w:r>
    </w:p>
    <w:bookmarkEnd w:id="197"/>
    <w:bookmarkStart w:name="66c4f31d323ed69040d79a099cdf9aa5" w:id="198"/>
    <w:p>
      <w:pPr>
        <w:spacing w:after="50" w:line="360" w:lineRule="auto" w:beforeLines="100"/>
        <w:ind w:left="0"/>
        <w:jc w:val="left"/>
      </w:pPr>
      <w:hyperlink r:id="rId7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http://ftp.ripe.net/pub/stats/ripencc/delegated-ripencc-latest</w:t>
        </w:r>
      </w:hyperlink>
    </w:p>
    <w:bookmarkEnd w:id="198"/>
    <w:bookmarkStart w:name="e5cb78fa0207bf617fde75e5d2b05941" w:id="1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北美：</w:t>
      </w:r>
    </w:p>
    <w:bookmarkEnd w:id="199"/>
    <w:bookmarkStart w:name="d571cfffea6ea8db09027290bff72fd7" w:id="200"/>
    <w:p>
      <w:pPr>
        <w:spacing w:after="50" w:line="360" w:lineRule="auto" w:beforeLines="100"/>
        <w:ind w:left="0"/>
        <w:jc w:val="left"/>
      </w:pPr>
      <w:hyperlink r:id="rId7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https://ftp.arin.net/pub/stats/arin/delegated-arin-extended-latest</w:t>
        </w:r>
      </w:hyperlink>
    </w:p>
    <w:bookmarkEnd w:id="200"/>
    <w:bookmarkStart w:name="3a54dec3e5085f794a822d309cb9d141" w:id="2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亚洲：</w:t>
      </w:r>
    </w:p>
    <w:bookmarkEnd w:id="201"/>
    <w:bookmarkStart w:name="75ab6734d95eab1a1ba0d8ab1ff17119" w:id="2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ftp://ftp.apnic.net/public/apnic/stats/apnic/delegated-apnic-latest </w:t>
      </w:r>
    </w:p>
    <w:bookmarkEnd w:id="202"/>
    <w:bookmarkStart w:name="083e5a861574d41922bb0b806187a5e3" w:id="2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非洲：</w:t>
      </w:r>
    </w:p>
    <w:bookmarkEnd w:id="203"/>
    <w:bookmarkStart w:name="5d2f70e892197082bddfe893c5cb7581" w:id="2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ftp://ftp.afrinic.net/pub/stats/afrinic/delegated-afrinic-latest</w:t>
      </w:r>
    </w:p>
    <w:bookmarkEnd w:id="204"/>
    <w:bookmarkStart w:name="a8d2ada57ae01efc8f6d90dad455a7a0" w:id="2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拉美：</w:t>
      </w:r>
    </w:p>
    <w:bookmarkEnd w:id="205"/>
    <w:bookmarkStart w:name="c47d78224e6759572c243fb1422c788d" w:id="2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ftp://ftp.lacnic.net/pub/stats/lacnic/delegated-lacnic-extended-latest </w:t>
      </w:r>
    </w:p>
    <w:bookmarkEnd w:id="206"/>
    <w:bookmarkStart w:name="9ff756f3d4486e1853e9da1dfb93193f" w:id="2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获取CN的IP</w:t>
      </w:r>
    </w:p>
    <w:bookmarkEnd w:id="207"/>
    <w:bookmarkStart w:name="e330490b55d9779715e83481f7e9bf25" w:id="208"/>
    <w:p>
      <w:pPr>
        <w:spacing w:after="50" w:line="360" w:lineRule="auto" w:beforeLines="100"/>
        <w:ind w:left="0"/>
        <w:jc w:val="left"/>
      </w:pPr>
      <w:hyperlink r:id="rId7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http://www.ipdeny.com/ipblocks/data/countries/cn.zone</w:t>
        </w:r>
      </w:hyperlink>
    </w:p>
    <w:bookmarkEnd w:id="208"/>
    <w:bookmarkStart w:name="12627d843984a081f4de6773637b2fcd" w:id="2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例如： </w:t>
      </w:r>
    </w:p>
    <w:bookmarkEnd w:id="209"/>
    <w:bookmarkStart w:name="380f29b4d45ec53d101d27cb815e2beb" w:id="2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找到目标服务器 IP 段后，可以直接进行暴力匹配 ，使用zmap、masscan 扫描 HTTP banner，然后匹配到目标域名的相同 banner</w:t>
      </w:r>
    </w:p>
    <w:bookmarkEnd w:id="210"/>
    <w:bookmarkStart w:name="efc7a4c18225011ae126a48a4c6338d5" w:id="2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zmap -p 80 -w bbs.txt -o 80.txt</w:t>
      </w:r>
    </w:p>
    <w:bookmarkEnd w:id="211"/>
    <w:bookmarkStart w:name="9dcbb2f2be2c35af22acc6acc346ccec" w:id="212"/>
    <w:bookmarkEnd w:id="212"/>
    <w:bookmarkStart w:name="5fc0780d4a4b1ef2f1fec627726edc02" w:id="2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使用zmap的banner-grab对扫描出来80端口开放的主机进行banner抓取。</w:t>
      </w:r>
    </w:p>
    <w:bookmarkEnd w:id="213"/>
    <w:bookmarkStart w:name="97a9937eb1f8b0269c8aa1bab2607986" w:id="2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cat /root/bbs.txt |./banner-grab-tcp -p 80 -c 100 -d http-req -f ascii &gt; http-banners.out</w:t>
      </w:r>
    </w:p>
    <w:bookmarkEnd w:id="214"/>
    <w:bookmarkStart w:name="2484266622c763e82f242af29473cfd9" w:id="2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根据网站返回包特征，进行特征过滤 </w:t>
      </w:r>
    </w:p>
    <w:bookmarkEnd w:id="215"/>
    <w:bookmarkStart w:name="a5ff76e2716ce74801d0d72b01f568c9" w:id="2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location: plugin.php?id=info:index</w:t>
      </w:r>
    </w:p>
    <w:bookmarkEnd w:id="216"/>
    <w:bookmarkStart w:name="32f5f18f537941a7e1195946bc6d9e09" w:id="217"/>
    <w:p>
      <w:pPr>
        <w:spacing w:after="50" w:line="360" w:lineRule="auto" w:beforeLines="100"/>
        <w:ind w:left="0"/>
        <w:jc w:val="left"/>
      </w:pPr>
      <w:hyperlink r:id="rId73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https://fofa.so/</w:t>
        </w:r>
      </w:hyperlink>
    </w:p>
    <w:bookmarkEnd w:id="217"/>
    <w:bookmarkStart w:name="783cb1c3c241ce20fd231d68cf45619c" w:id="2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title="T00LS | 低调求发展 - 潜心习安全 - T00ls.Net"</w:t>
      </w:r>
    </w:p>
    <w:bookmarkEnd w:id="218"/>
    <w:bookmarkStart w:name="8ac28f7e7c0441b5a9b76224aeea23e6" w:id="219"/>
    <w:p>
      <w:pPr>
        <w:spacing w:after="50" w:line="360" w:lineRule="auto" w:beforeLines="100"/>
        <w:ind w:left="0"/>
        <w:jc w:val="left"/>
      </w:pPr>
      <w:hyperlink r:id="rId7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https://www.zoomeye.org/</w:t>
        </w:r>
      </w:hyperlink>
    </w:p>
    <w:bookmarkEnd w:id="219"/>
    <w:bookmarkStart w:name="59d072a8b3625b5b939dfd03899a6ffa" w:id="2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title:"T00LS | 低调求发展 -潜心习安全 -T00ls.Net"</w:t>
      </w:r>
    </w:p>
    <w:bookmarkEnd w:id="220"/>
    <w:bookmarkStart w:name="e8e1a38a68242ebaba19668968394584" w:id="221"/>
    <w:p>
      <w:pPr>
        <w:spacing w:after="50" w:line="360" w:lineRule="auto" w:beforeLines="100"/>
        <w:ind w:left="0"/>
        <w:jc w:val="left"/>
      </w:pPr>
      <w:hyperlink r:id="rId7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https://quake.360.cn/</w:t>
        </w:r>
      </w:hyperlink>
    </w:p>
    <w:bookmarkEnd w:id="221"/>
    <w:bookmarkStart w:name="d3dead7ea5022304891c3654f81caab4" w:id="2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response:"T00LS | 低调求发展 - 潜心习安全 - T00ls.Net"</w:t>
      </w:r>
    </w:p>
    <w:bookmarkEnd w:id="222"/>
    <w:bookmarkStart w:name="f9f8c8bd77497a60ae4f8fcf79cb4c21" w:id="223"/>
    <w:bookmarkEnd w:id="223"/>
    <w:bookmarkStart w:name="40ef2e4179678de469cd91648e66ed87" w:id="2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1、ZMap号称是最快的互联网扫描工具，能够在45分钟扫遍全网。</w:t>
      </w:r>
      <w:hyperlink r:id="rId7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https://github.com/zmap/zmap</w:t>
        </w:r>
      </w:hyperlink>
    </w:p>
    <w:bookmarkEnd w:id="224"/>
    <w:bookmarkStart w:name="6a81b5da39aeadc00b17819d39fea0fc" w:id="2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2、Masscan号称是最快的互联网端口扫描器，最快可以在六分钟内扫遍互联网。</w:t>
      </w:r>
    </w:p>
    <w:bookmarkEnd w:id="225"/>
    <w:bookmarkStart w:name="21f8aaf793eac2059945a01eedbf65bb" w:id="226"/>
    <w:p>
      <w:pPr>
        <w:spacing w:after="50" w:line="360" w:lineRule="auto" w:beforeLines="100"/>
        <w:ind w:left="0"/>
        <w:jc w:val="left"/>
      </w:pPr>
      <w:hyperlink r:id="rId7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https://github.com/robertdavidgraham/masscan</w:t>
        </w:r>
      </w:hyperlink>
    </w:p>
    <w:bookmarkEnd w:id="226"/>
    <w:bookmarkStart w:name="bl1VI" w:id="22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3.16 长期关注</w:t>
      </w:r>
    </w:p>
    <w:bookmarkEnd w:id="227"/>
    <w:bookmarkStart w:name="bdbd30665989886ca3cf61b08a44a38f" w:id="2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在长期渗透的时候，设置程序每天访问网站，可能有新的发现。每天零点 或者业务需求增大 它会换ip 换服务器的。</w:t>
      </w:r>
    </w:p>
    <w:bookmarkEnd w:id="228"/>
    <w:bookmarkStart w:name="29df9dce5357f9e83127b75f8e4dedfa" w:id="229"/>
    <w:bookmarkEnd w:id="229"/>
    <w:bookmarkStart w:name="o4E8G" w:id="23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3.17 流量攻击</w:t>
      </w:r>
    </w:p>
    <w:bookmarkEnd w:id="230"/>
    <w:bookmarkStart w:name="62d477ea7b1bc43d4620ee1956ba213e" w:id="2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发包机可以一下子发送很大的流量。</w:t>
      </w:r>
    </w:p>
    <w:bookmarkEnd w:id="231"/>
    <w:bookmarkStart w:name="6f50fe315d2f580d87b7a13c84cfe5d3" w:id="2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这个方法是很笨，但是在特定的目标下渗透，建议采用。</w:t>
      </w:r>
    </w:p>
    <w:bookmarkEnd w:id="232"/>
    <w:bookmarkStart w:name="7fb77354fa04d2cadb80c993479a19e7" w:id="2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cdn除了能隐藏ip，可能还考虑到分配流量， </w:t>
      </w:r>
    </w:p>
    <w:bookmarkEnd w:id="233"/>
    <w:bookmarkStart w:name="085755ccd2a69b923dbb6b383162d626" w:id="2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不设防的cdn 量大就会挂，高防cdn 要大流量访问。</w:t>
      </w:r>
    </w:p>
    <w:bookmarkEnd w:id="234"/>
    <w:bookmarkStart w:name="ecba72f3fb6d934a4f229e715dc0ac88" w:id="2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经受不住大流量冲击的时候可能会显示真实ip。</w:t>
      </w:r>
    </w:p>
    <w:bookmarkEnd w:id="235"/>
    <w:bookmarkStart w:name="34ba18c506e67c81b1270aba22001423" w:id="2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站长-&gt;业务不正常-&gt;cdn不使用-&gt;更换服务器。</w:t>
      </w:r>
    </w:p>
    <w:bookmarkEnd w:id="236"/>
    <w:bookmarkStart w:name="lMwfM" w:id="23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3.18 被动获取</w:t>
      </w:r>
    </w:p>
    <w:bookmarkEnd w:id="237"/>
    <w:bookmarkStart w:name="262e1f7defa105f496643b769b6caa00" w:id="2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被动获取就是让服务器或网站主动连接我们的服务器，从而获取服务器的真实IP</w:t>
      </w:r>
    </w:p>
    <w:bookmarkEnd w:id="238"/>
    <w:bookmarkStart w:name="592b1e0d9841ede446478aef9223f9ca" w:id="2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如果网站有编辑器可以填写远程url图片，即可获取真实IP</w:t>
      </w:r>
    </w:p>
    <w:bookmarkEnd w:id="239"/>
    <w:bookmarkStart w:name="a339133e62c23b2e60d0c6df6b8f72ef" w:id="2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如果存在ssrf漏洞 或者xss 让服务器主动连接我们的服务器 均可获取真实IP。</w:t>
      </w:r>
    </w:p>
    <w:bookmarkEnd w:id="240"/>
    <w:bookmarkStart w:name="291299f1938b3ac1623009f2bb2fec2f" w:id="241"/>
    <w:bookmarkEnd w:id="241"/>
    <w:bookmarkStart w:name="7ec62917ff50f369410b3af17e464a6b" w:id="242"/>
    <w:bookmarkEnd w:id="242"/>
    <w:bookmarkStart w:name="eehYN" w:id="24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3.19 扫全网获取真实IP</w:t>
      </w:r>
    </w:p>
    <w:bookmarkEnd w:id="243"/>
    <w:bookmarkStart w:name="56528e87590830ffad0232b1e4d411f4" w:id="244"/>
    <w:p>
      <w:pPr>
        <w:spacing w:after="50" w:line="360" w:lineRule="auto" w:beforeLines="100"/>
        <w:ind w:left="0"/>
        <w:jc w:val="left"/>
      </w:pPr>
      <w:hyperlink r:id="rId7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https://github.com/superfish9/hackcdn</w:t>
        </w:r>
      </w:hyperlink>
    </w:p>
    <w:bookmarkEnd w:id="244"/>
    <w:bookmarkStart w:name="a33a2bd4081154ed691a271203bfc537" w:id="245"/>
    <w:p>
      <w:pPr>
        <w:spacing w:after="50" w:line="360" w:lineRule="auto" w:beforeLines="100"/>
        <w:ind w:left="0"/>
        <w:jc w:val="left"/>
      </w:pPr>
      <w:hyperlink r:id="rId7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https://github.com/boy-hack/w8fuckcdn</w:t>
        </w:r>
      </w:hyperlink>
    </w:p>
    <w:bookmarkEnd w:id="245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https://dnsdb.io/zh-cn/" TargetMode="External" Type="http://schemas.openxmlformats.org/officeDocument/2006/relationships/hyperlink"/><Relationship Id="rId13" Target="https://x.threatbook.cn/" TargetMode="External" Type="http://schemas.openxmlformats.org/officeDocument/2006/relationships/hyperlink"/><Relationship Id="rId14" Target="http://viewdns.info/" TargetMode="External" Type="http://schemas.openxmlformats.org/officeDocument/2006/relationships/hyperlink"/><Relationship Id="rId15" Target="https://tools.ipip.net/cdn.php" TargetMode="External" Type="http://schemas.openxmlformats.org/officeDocument/2006/relationships/hyperlink"/><Relationship Id="rId16" Target="https://sitereport.netcraft.com/?url=&#22495;&#21517;" TargetMode="External" Type="http://schemas.openxmlformats.org/officeDocument/2006/relationships/hyperlink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https://site.ip138.com/www.t00ls.net/" TargetMode="External" Type="http://schemas.openxmlformats.org/officeDocument/2006/relationships/hyperlink"/><Relationship Id="rId21" Target="media/document_image_rId21.png" Type="http://schemas.openxmlformats.org/officeDocument/2006/relationships/image"/><Relationship Id="rId22" Target="https://securitytrails.com/list/apex_domain/t00ls.net" TargetMode="External" Type="http://schemas.openxmlformats.org/officeDocument/2006/relationships/hyperlink"/><Relationship Id="rId23" Target="media/document_image_rId23.png" Type="http://schemas.openxmlformats.org/officeDocument/2006/relationships/image"/><Relationship Id="rId24" Target="http://tool.chinaz.com/subdomain/t00ls.net" TargetMode="External" Type="http://schemas.openxmlformats.org/officeDocument/2006/relationships/hyperlink"/><Relationship Id="rId25" Target="https://phpinfo.me/domain/" TargetMode="External" Type="http://schemas.openxmlformats.org/officeDocument/2006/relationships/hyperlink"/><Relationship Id="rId26" Target="http://tools.bugscaner.com/domain2ip.html" TargetMode="External" Type="http://schemas.openxmlformats.org/officeDocument/2006/relationships/hyperlink"/><Relationship Id="rId27" Target="media/document_image_rId27.png" Type="http://schemas.openxmlformats.org/officeDocument/2006/relationships/image"/><Relationship Id="rId28" Target="http://www.ab173.com/dns/dns_world.php" TargetMode="External" Type="http://schemas.openxmlformats.org/officeDocument/2006/relationships/hyperlink"/><Relationship Id="rId29" Target="https://dnsdumpster.com/" TargetMode="External" Type="http://schemas.openxmlformats.org/officeDocument/2006/relationships/hyperlink"/><Relationship Id="rId3" Target="numbering.xml" Type="http://schemas.openxmlformats.org/officeDocument/2006/relationships/numbering"/><Relationship Id="rId30" Target="https://dnshistory.org/" TargetMode="External" Type="http://schemas.openxmlformats.org/officeDocument/2006/relationships/hyperlink"/><Relationship Id="rId31" Target="http://whoisrequest.com/history/" TargetMode="External" Type="http://schemas.openxmlformats.org/officeDocument/2006/relationships/hyperlink"/><Relationship Id="rId32" Target="https://completedns.com/dns-history/" TargetMode="External" Type="http://schemas.openxmlformats.org/officeDocument/2006/relationships/hyperlink"/><Relationship Id="rId33" Target="http://dnstrails.com/" TargetMode="External" Type="http://schemas.openxmlformats.org/officeDocument/2006/relationships/hyperlink"/><Relationship Id="rId34" Target="https://who.is/domain-history/" TargetMode="External" Type="http://schemas.openxmlformats.org/officeDocument/2006/relationships/hyperlink"/><Relationship Id="rId35" Target="http://research.domaintools.com/research/hosting-history/" TargetMode="External" Type="http://schemas.openxmlformats.org/officeDocument/2006/relationships/hyperlink"/><Relationship Id="rId36" Target="http://site.ip138.com/" TargetMode="External" Type="http://schemas.openxmlformats.org/officeDocument/2006/relationships/hyperlink"/><Relationship Id="rId37" Target="http://viewdns.info/iphistory/" TargetMode="External" Type="http://schemas.openxmlformats.org/officeDocument/2006/relationships/hyperlink"/><Relationship Id="rId38" Target="https://dnsdb.io/zh-cn/" TargetMode="External" Type="http://schemas.openxmlformats.org/officeDocument/2006/relationships/hyperlink"/><Relationship Id="rId39" Target="https://www.virustotal.com/" TargetMode="External" Type="http://schemas.openxmlformats.org/officeDocument/2006/relationships/hyperlink"/><Relationship Id="rId4" Target="media/document_image_rId4.png" Type="http://schemas.openxmlformats.org/officeDocument/2006/relationships/image"/><Relationship Id="rId40" Target="https://x.threatbook.cn/" TargetMode="External" Type="http://schemas.openxmlformats.org/officeDocument/2006/relationships/hyperlink"/><Relationship Id="rId41" Target="http://viewdns.info/" TargetMode="External" Type="http://schemas.openxmlformats.org/officeDocument/2006/relationships/hyperlink"/><Relationship Id="rId42" Target="http://www.17ce.com/" TargetMode="External" Type="http://schemas.openxmlformats.org/officeDocument/2006/relationships/hyperlink"/><Relationship Id="rId43" Target="http://toolbar.netcraft.com/site_report?url=" TargetMode="External" Type="http://schemas.openxmlformats.org/officeDocument/2006/relationships/hyperlink"/><Relationship Id="rId44" Target="https://securitytrails.com/" TargetMode="External" Type="http://schemas.openxmlformats.org/officeDocument/2006/relationships/hyperlink"/><Relationship Id="rId45" Target="https://tools.ipip.net/cdn.php" TargetMode="External" Type="http://schemas.openxmlformats.org/officeDocument/2006/relationships/hyperlink"/><Relationship Id="rId46" Target="https://www.t00ls.net/favicon.ico" TargetMode="External" Type="http://schemas.openxmlformats.org/officeDocument/2006/relationships/hyperlink"/><Relationship Id="rId47" Target="media/document_image_rId47.png" Type="http://schemas.openxmlformats.org/officeDocument/2006/relationships/image"/><Relationship Id="rId48" Target="media/document_image_rId48.png" Type="http://schemas.openxmlformats.org/officeDocument/2006/relationships/image"/><Relationship Id="rId49" Target="media/document_image_rId49.png" Type="http://schemas.openxmlformats.org/officeDocument/2006/relationships/image"/><Relationship Id="rId5" Target="media/document_image_rId5.png" Type="http://schemas.openxmlformats.org/officeDocument/2006/relationships/image"/><Relationship Id="rId50" Target="media/document_image_rId50.png" Type="http://schemas.openxmlformats.org/officeDocument/2006/relationships/image"/><Relationship Id="rId51" Target="media/document_image_rId51.png" Type="http://schemas.openxmlformats.org/officeDocument/2006/relationships/image"/><Relationship Id="rId52" Target="media/document_image_rId52.png" Type="http://schemas.openxmlformats.org/officeDocument/2006/relationships/image"/><Relationship Id="rId53" Target="media/document_image_rId53.png" Type="http://schemas.openxmlformats.org/officeDocument/2006/relationships/image"/><Relationship Id="rId54" Target="https://censys.io/ipv4?q=((www.t00ls.net)" TargetMode="External" Type="http://schemas.openxmlformats.org/officeDocument/2006/relationships/hyperlink"/><Relationship Id="rId55" Target="media/document_image_rId55.png" Type="http://schemas.openxmlformats.org/officeDocument/2006/relationships/image"/><Relationship Id="rId56" Target="https://quake.360.cn" TargetMode="External" Type="http://schemas.openxmlformats.org/officeDocument/2006/relationships/hyperlink"/><Relationship Id="rId57" Target="media/document_image_rId57.png" Type="http://schemas.openxmlformats.org/officeDocument/2006/relationships/image"/><Relationship Id="rId58" Target="https://crt.sh" TargetMode="External" Type="http://schemas.openxmlformats.org/officeDocument/2006/relationships/hyperlink"/><Relationship Id="rId59" Target="media/document_image_rId59.png" Type="http://schemas.openxmlformats.org/officeDocument/2006/relationships/image"/><Relationship Id="rId6" Target="http://ping.chinaz.com/" TargetMode="External" Type="http://schemas.openxmlformats.org/officeDocument/2006/relationships/hyperlink"/><Relationship Id="rId60" Target="media/document_image_rId60.png" Type="http://schemas.openxmlformats.org/officeDocument/2006/relationships/image"/><Relationship Id="rId61" Target="https://censys.io/ipv4?q=b6bce7fb8f7723ea63c6d0419e7af1f780d6b6cb1b4c2240e657f029142e2aae" TargetMode="External" Type="http://schemas.openxmlformats.org/officeDocument/2006/relationships/hyperlink"/><Relationship Id="rId62" Target="https://censys.io/certificates?q=parsed.names%3A+t00ls.net+and+tags.raw%3A+trusted" TargetMode="External" Type="http://schemas.openxmlformats.org/officeDocument/2006/relationships/hyperlink"/><Relationship Id="rId63" Target="media/document_image_rId63.png" Type="http://schemas.openxmlformats.org/officeDocument/2006/relationships/image"/><Relationship Id="rId64" Target="media/document_image_rId64.png" Type="http://schemas.openxmlformats.org/officeDocument/2006/relationships/image"/><Relationship Id="rId65" Target="media/document_image_rId65.png" Type="http://schemas.openxmlformats.org/officeDocument/2006/relationships/image"/><Relationship Id="rId66" Target="media/document_image_rId66.png" Type="http://schemas.openxmlformats.org/officeDocument/2006/relationships/image"/><Relationship Id="rId67" Target="media/document_image_rId67.png" Type="http://schemas.openxmlformats.org/officeDocument/2006/relationships/image"/><Relationship Id="rId68" Target="media/document_image_rId68.png" Type="http://schemas.openxmlformats.org/officeDocument/2006/relationships/image"/><Relationship Id="rId69" Target="media/document_image_rId69.png" Type="http://schemas.openxmlformats.org/officeDocument/2006/relationships/image"/><Relationship Id="rId7" Target="http://ping.aizhan.com/" TargetMode="External" Type="http://schemas.openxmlformats.org/officeDocument/2006/relationships/hyperlink"/><Relationship Id="rId70" Target="http://ftp.ripe.net/pub/stats/ripencc/delegated-ripencc-latest" TargetMode="External" Type="http://schemas.openxmlformats.org/officeDocument/2006/relationships/hyperlink"/><Relationship Id="rId71" Target="https://ftp.arin.net/pub/stats/arin/delegated-arin-extended-latest" TargetMode="External" Type="http://schemas.openxmlformats.org/officeDocument/2006/relationships/hyperlink"/><Relationship Id="rId72" Target="http://www.ipdeny.com/ipblocks/data/countries/cn.zone" TargetMode="External" Type="http://schemas.openxmlformats.org/officeDocument/2006/relationships/hyperlink"/><Relationship Id="rId73" Target="https://fofa.so/" TargetMode="External" Type="http://schemas.openxmlformats.org/officeDocument/2006/relationships/hyperlink"/><Relationship Id="rId74" Target="https://www.zoomeye.org/" TargetMode="External" Type="http://schemas.openxmlformats.org/officeDocument/2006/relationships/hyperlink"/><Relationship Id="rId75" Target="https://quake.360.cn/" TargetMode="External" Type="http://schemas.openxmlformats.org/officeDocument/2006/relationships/hyperlink"/><Relationship Id="rId76" Target="https://github.com/zmap/zmap" TargetMode="External" Type="http://schemas.openxmlformats.org/officeDocument/2006/relationships/hyperlink"/><Relationship Id="rId77" Target="https://github.com/robertdavidgraham/masscan" TargetMode="External" Type="http://schemas.openxmlformats.org/officeDocument/2006/relationships/hyperlink"/><Relationship Id="rId78" Target="https://github.com/superfish9/hackcdn" TargetMode="External" Type="http://schemas.openxmlformats.org/officeDocument/2006/relationships/hyperlink"/><Relationship Id="rId79" Target="https://github.com/boy-hack/w8fuckcdn" TargetMode="External" Type="http://schemas.openxmlformats.org/officeDocument/2006/relationships/hyperlink"/><Relationship Id="rId8" Target="https://www.17ce.com/" TargetMode="External" Type="http://schemas.openxmlformats.org/officeDocument/2006/relationships/hyperlink"/><Relationship Id="rId9" Target="http://ping.chinaz.com/www.t00ls.net" TargetMode="External" Type="http://schemas.openxmlformats.org/officeDocument/2006/relationships/hyperlink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