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三.nmap-操作文档</w:t>
      </w:r>
    </w:p>
    <w:p>
      <w:pPr>
        <w:pStyle w:val="Heading1"/>
        <w:spacing w:after="50" w:line="360" w:lineRule="auto" w:beforeLines="100"/>
        <w:ind w:left="0"/>
        <w:jc w:val="left"/>
      </w:pPr>
      <w:bookmarkStart w:name="yapP9" w:id="0"/>
      <w:r>
        <w:rPr>
          <w:rFonts w:ascii="宋体" w:hAnsi="Times New Roman" w:eastAsia="宋体"/>
        </w:rPr>
        <w:t>概述</w:t>
      </w:r>
    </w:p>
    <w:bookmarkEnd w:id="0"/>
    <w:bookmarkStart w:name="u581c2984" w:id="1"/>
    <w:p>
      <w:pPr>
        <w:spacing w:after="50" w:line="360" w:lineRule="auto" w:beforeLines="100"/>
        <w:ind w:left="0"/>
        <w:jc w:val="left"/>
      </w:pPr>
      <w:r>
        <w:rPr>
          <w:rFonts w:ascii="宋体" w:hAnsi="Times New Roman" w:eastAsia="宋体"/>
          <w:b w:val="false"/>
          <w:i w:val="false"/>
          <w:color w:val="000000"/>
          <w:sz w:val="22"/>
        </w:rPr>
        <w:t xml:space="preserve"> Nmap（network mapper，网络映射器），一款开放源代码的网络探测和安全审核工具。</w:t>
      </w:r>
    </w:p>
    <w:bookmarkEnd w:id="1"/>
    <w:bookmarkStart w:name="UAtGT" w:id="2"/>
    <w:p>
      <w:pPr>
        <w:pStyle w:val="Heading1"/>
        <w:spacing w:after="50" w:line="360" w:lineRule="auto" w:beforeLines="100"/>
        <w:ind w:left="0"/>
        <w:jc w:val="left"/>
      </w:pPr>
      <w:r>
        <w:rPr>
          <w:rFonts w:ascii="宋体" w:hAnsi="Times New Roman" w:eastAsia="宋体"/>
        </w:rPr>
        <w:t>作用</w:t>
      </w:r>
    </w:p>
    <w:bookmarkEnd w:id="2"/>
    <w:bookmarkStart w:name="ud52a3f29" w:id="3"/>
    <w:p>
      <w:pPr>
        <w:spacing w:after="50" w:line="360" w:lineRule="auto" w:beforeLines="100"/>
        <w:ind w:left="0"/>
        <w:jc w:val="left"/>
      </w:pPr>
      <w:r>
        <w:rPr>
          <w:rFonts w:ascii="宋体" w:hAnsi="Times New Roman" w:eastAsia="宋体"/>
          <w:b w:val="false"/>
          <w:i w:val="false"/>
          <w:color w:val="000000"/>
          <w:sz w:val="22"/>
        </w:rPr>
        <w:t xml:space="preserve"> 被设计用来快速扫描大型网络，包括主机探测与发现、开放的端口情况，操作系统与应用服务指纹识别、WAF识别以及常见安全漏洞</w:t>
      </w:r>
    </w:p>
    <w:bookmarkEnd w:id="3"/>
    <w:bookmarkStart w:name="MXbvm" w:id="4"/>
    <w:p>
      <w:pPr>
        <w:pStyle w:val="Heading1"/>
        <w:spacing w:after="50" w:line="360" w:lineRule="auto" w:beforeLines="100"/>
        <w:ind w:left="0"/>
        <w:jc w:val="left"/>
      </w:pPr>
      <w:r>
        <w:rPr>
          <w:rFonts w:ascii="宋体" w:hAnsi="Times New Roman" w:eastAsia="宋体"/>
        </w:rPr>
        <w:t>特点</w:t>
      </w:r>
    </w:p>
    <w:bookmarkEnd w:id="4"/>
    <w:bookmarkStart w:name="u508cfe57" w:id="5"/>
    <w:p>
      <w:pPr>
        <w:spacing w:after="50" w:line="360" w:lineRule="auto" w:beforeLines="100"/>
        <w:ind w:left="0"/>
        <w:jc w:val="left"/>
      </w:pPr>
      <w:r>
        <w:rPr>
          <w:rFonts w:ascii="宋体" w:hAnsi="Times New Roman" w:eastAsia="宋体"/>
          <w:b w:val="false"/>
          <w:i w:val="false"/>
          <w:color w:val="000000"/>
          <w:sz w:val="22"/>
        </w:rPr>
        <w:t>主机探测：探测网络上的主机</w:t>
      </w:r>
      <w:r>
        <w:rPr>
          <w:rFonts w:ascii="宋体" w:hAnsi="Times New Roman" w:eastAsia="宋体"/>
          <w:b w:val="false"/>
          <w:i w:val="false"/>
          <w:color w:val="000000"/>
          <w:sz w:val="22"/>
        </w:rPr>
        <w:t>端口扫描：探测目标主机开放的端口</w:t>
      </w:r>
      <w:r>
        <w:rPr>
          <w:rFonts w:ascii="宋体" w:hAnsi="Times New Roman" w:eastAsia="宋体"/>
          <w:b w:val="false"/>
          <w:i w:val="false"/>
          <w:color w:val="000000"/>
          <w:sz w:val="22"/>
        </w:rPr>
        <w:t>版本检测：探测目标主机的网络服务，判断其服务名称和版本号</w:t>
      </w:r>
      <w:r>
        <w:rPr>
          <w:rFonts w:ascii="宋体" w:hAnsi="Times New Roman" w:eastAsia="宋体"/>
          <w:b w:val="false"/>
          <w:i w:val="false"/>
          <w:color w:val="000000"/>
          <w:sz w:val="22"/>
        </w:rPr>
        <w:t>系统检测：探测目标主机的操作系统及网络设备的硬件特性</w:t>
      </w:r>
      <w:r>
        <w:rPr>
          <w:rFonts w:ascii="宋体" w:hAnsi="Times New Roman" w:eastAsia="宋体"/>
          <w:b w:val="false"/>
          <w:i w:val="false"/>
          <w:color w:val="000000"/>
          <w:sz w:val="22"/>
        </w:rPr>
        <w:t>支持探测脚本的编写</w:t>
      </w:r>
    </w:p>
    <w:bookmarkEnd w:id="5"/>
    <w:bookmarkStart w:name="gqeEM" w:id="6"/>
    <w:p>
      <w:pPr>
        <w:pStyle w:val="Heading1"/>
        <w:spacing w:after="50" w:line="360" w:lineRule="auto" w:beforeLines="100"/>
        <w:ind w:left="0"/>
        <w:jc w:val="left"/>
      </w:pPr>
      <w:r>
        <w:rPr>
          <w:rFonts w:ascii="宋体" w:hAnsi="Times New Roman" w:eastAsia="宋体"/>
        </w:rPr>
        <w:t>常用方法</w:t>
      </w:r>
    </w:p>
    <w:bookmarkEnd w:id="6"/>
    <w:bookmarkStart w:name="Cqhmi" w:id="7"/>
    <w:p>
      <w:pPr>
        <w:pStyle w:val="Heading2"/>
        <w:spacing w:after="50" w:line="360" w:lineRule="auto" w:beforeLines="100"/>
        <w:ind w:left="0"/>
        <w:jc w:val="left"/>
      </w:pPr>
      <w:r>
        <w:rPr>
          <w:rFonts w:ascii="宋体" w:hAnsi="Times New Roman" w:eastAsia="宋体"/>
        </w:rPr>
        <w:t>扫描单个目标地址</w:t>
      </w:r>
    </w:p>
    <w:bookmarkEnd w:id="7"/>
    <w:bookmarkStart w:name="u2f1d8117" w:id="8"/>
    <w:p>
      <w:pPr>
        <w:spacing w:after="50" w:line="360" w:lineRule="auto" w:beforeLines="100"/>
        <w:ind w:left="0"/>
        <w:jc w:val="left"/>
      </w:pPr>
      <w:r>
        <w:rPr>
          <w:rFonts w:ascii="宋体" w:hAnsi="Times New Roman" w:eastAsia="宋体"/>
          <w:b w:val="false"/>
          <w:i w:val="false"/>
          <w:color w:val="000000"/>
          <w:sz w:val="22"/>
        </w:rPr>
        <w:t>nmap 192.168.43.221</w:t>
      </w:r>
    </w:p>
    <w:bookmarkEnd w:id="8"/>
    <w:bookmarkStart w:name="u6b1001c6" w:id="9"/>
    <w:p>
      <w:pPr>
        <w:spacing w:after="50" w:line="360" w:lineRule="auto" w:beforeLines="100"/>
        <w:ind w:left="0"/>
        <w:jc w:val="left"/>
      </w:pPr>
      <w:bookmarkStart w:name="Ew6fi" w:id="10"/>
      <w:r>
        <w:rPr>
          <w:rFonts w:eastAsia="宋体" w:ascii="宋体"/>
        </w:rPr>
        <w:t>[MISSING IMAGE: ,  ]</w:t>
      </w:r>
      <w:bookmarkEnd w:id="10"/>
      <w:bookmarkStart w:name="u34a2e812" w:id="11"/>
      <w:r>
        <w:rPr>
          <w:rFonts w:eastAsia="宋体" w:ascii="宋体"/>
        </w:rPr>
        <w:drawing>
          <wp:inline distT="0" distB="0" distL="0" distR="0">
            <wp:extent cx="5841999" cy="14913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875866" cy="1499996"/>
                    </a:xfrm>
                    <a:prstGeom prst="rect">
                      <a:avLst/>
                    </a:prstGeom>
                  </pic:spPr>
                </pic:pic>
              </a:graphicData>
            </a:graphic>
          </wp:inline>
        </w:drawing>
      </w:r>
      <w:bookmarkEnd w:id="11"/>
    </w:p>
    <w:bookmarkEnd w:id="9"/>
    <w:bookmarkStart w:name="LCQnJ" w:id="12"/>
    <w:p>
      <w:pPr>
        <w:pStyle w:val="Heading2"/>
        <w:spacing w:after="50" w:line="360" w:lineRule="auto" w:beforeLines="100"/>
        <w:ind w:left="0"/>
        <w:jc w:val="left"/>
      </w:pPr>
      <w:r>
        <w:rPr>
          <w:rFonts w:ascii="宋体" w:hAnsi="Times New Roman" w:eastAsia="宋体"/>
        </w:rPr>
        <w:t>扫描多个目标地址</w:t>
      </w:r>
    </w:p>
    <w:bookmarkEnd w:id="12"/>
    <w:bookmarkStart w:name="uc58c7adf" w:id="13"/>
    <w:p>
      <w:pPr>
        <w:spacing w:after="50" w:line="360" w:lineRule="auto" w:beforeLines="100"/>
        <w:ind w:left="0"/>
        <w:jc w:val="left"/>
      </w:pPr>
      <w:r>
        <w:rPr>
          <w:rFonts w:ascii="宋体" w:hAnsi="Times New Roman" w:eastAsia="宋体"/>
          <w:b w:val="false"/>
          <w:i w:val="false"/>
          <w:color w:val="000000"/>
          <w:sz w:val="22"/>
        </w:rPr>
        <w:t xml:space="preserve"> 如果目标地址不在同一网段，或者在同一网段但是不连续且数量不多</w:t>
      </w:r>
    </w:p>
    <w:bookmarkEnd w:id="13"/>
    <w:bookmarkStart w:name="ue32b0b12" w:id="14"/>
    <w:p>
      <w:pPr>
        <w:spacing w:after="50" w:line="360" w:lineRule="auto" w:beforeLines="100"/>
        <w:ind w:left="0"/>
        <w:jc w:val="left"/>
      </w:pPr>
      <w:r>
        <w:rPr>
          <w:rFonts w:ascii="宋体" w:hAnsi="Times New Roman" w:eastAsia="宋体"/>
          <w:b w:val="false"/>
          <w:i w:val="false"/>
          <w:color w:val="000000"/>
          <w:sz w:val="22"/>
        </w:rPr>
        <w:t>nmap 192.168.43.221 192.168.43.5</w:t>
      </w:r>
    </w:p>
    <w:bookmarkEnd w:id="14"/>
    <w:bookmarkStart w:name="u375b517f" w:id="15"/>
    <w:p>
      <w:pPr>
        <w:spacing w:after="50" w:line="360" w:lineRule="auto" w:beforeLines="100"/>
        <w:ind w:left="0"/>
        <w:jc w:val="left"/>
      </w:pPr>
      <w:bookmarkStart w:name="k6Sgi" w:id="16"/>
      <w:r>
        <w:rPr>
          <w:rFonts w:eastAsia="宋体" w:ascii="宋体"/>
        </w:rPr>
        <w:t>[MISSING IMAGE: ,  ]</w:t>
      </w:r>
      <w:bookmarkEnd w:id="16"/>
      <w:bookmarkStart w:name="u60f84224" w:id="17"/>
      <w:r>
        <w:rPr>
          <w:rFonts w:eastAsia="宋体" w:ascii="宋体"/>
        </w:rPr>
        <w:drawing>
          <wp:inline distT="0" distB="0" distL="0" distR="0">
            <wp:extent cx="5841999" cy="239707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858934" cy="2404020"/>
                    </a:xfrm>
                    <a:prstGeom prst="rect">
                      <a:avLst/>
                    </a:prstGeom>
                  </pic:spPr>
                </pic:pic>
              </a:graphicData>
            </a:graphic>
          </wp:inline>
        </w:drawing>
      </w:r>
      <w:bookmarkEnd w:id="17"/>
    </w:p>
    <w:bookmarkEnd w:id="15"/>
    <w:bookmarkStart w:name="JJx70" w:id="18"/>
    <w:p>
      <w:pPr>
        <w:pStyle w:val="Heading2"/>
        <w:spacing w:after="50" w:line="360" w:lineRule="auto" w:beforeLines="100"/>
        <w:ind w:left="0"/>
        <w:jc w:val="left"/>
      </w:pPr>
      <w:r>
        <w:rPr>
          <w:rFonts w:ascii="宋体" w:hAnsi="Times New Roman" w:eastAsia="宋体"/>
        </w:rPr>
        <w:t>扫描一个范围内的的目标地址</w:t>
      </w:r>
    </w:p>
    <w:bookmarkEnd w:id="18"/>
    <w:bookmarkStart w:name="u8bbcaeaf" w:id="19"/>
    <w:p>
      <w:pPr>
        <w:spacing w:after="50" w:line="360" w:lineRule="auto" w:beforeLines="100"/>
        <w:ind w:left="0"/>
        <w:jc w:val="left"/>
      </w:pPr>
      <w:r>
        <w:rPr>
          <w:rFonts w:ascii="宋体" w:hAnsi="Times New Roman" w:eastAsia="宋体"/>
          <w:b w:val="false"/>
          <w:i w:val="false"/>
          <w:color w:val="000000"/>
          <w:sz w:val="22"/>
        </w:rPr>
        <w:t>指定扫描一个连续的网段，使用“-” 连接</w:t>
      </w:r>
    </w:p>
    <w:bookmarkEnd w:id="19"/>
    <w:bookmarkStart w:name="ude825399" w:id="20"/>
    <w:p>
      <w:pPr>
        <w:spacing w:after="50" w:line="360" w:lineRule="auto" w:beforeLines="100"/>
        <w:ind w:left="0"/>
        <w:jc w:val="left"/>
      </w:pPr>
      <w:r>
        <w:rPr>
          <w:rFonts w:ascii="宋体" w:hAnsi="Times New Roman" w:eastAsia="宋体"/>
          <w:b w:val="false"/>
          <w:i w:val="false"/>
          <w:color w:val="000000"/>
          <w:sz w:val="22"/>
        </w:rPr>
        <w:t>nmap 192.168.43.1-10</w:t>
      </w:r>
    </w:p>
    <w:bookmarkEnd w:id="20"/>
    <w:bookmarkStart w:name="u546f34a6" w:id="21"/>
    <w:p>
      <w:pPr>
        <w:spacing w:after="50" w:line="360" w:lineRule="auto" w:beforeLines="100"/>
        <w:ind w:left="0"/>
        <w:jc w:val="left"/>
      </w:pPr>
      <w:bookmarkStart w:name="obvVD" w:id="22"/>
      <w:r>
        <w:rPr>
          <w:rFonts w:eastAsia="宋体" w:ascii="宋体"/>
        </w:rPr>
        <w:t>[MISSING IMAGE: ,  ]</w:t>
      </w:r>
      <w:bookmarkEnd w:id="22"/>
      <w:bookmarkStart w:name="ua7cb7553" w:id="23"/>
      <w:r>
        <w:rPr>
          <w:rFonts w:eastAsia="宋体" w:ascii="宋体"/>
        </w:rPr>
        <w:drawing>
          <wp:inline distT="0" distB="0" distL="0" distR="0">
            <wp:extent cx="5841999" cy="238595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6079066" cy="2482777"/>
                    </a:xfrm>
                    <a:prstGeom prst="rect">
                      <a:avLst/>
                    </a:prstGeom>
                  </pic:spPr>
                </pic:pic>
              </a:graphicData>
            </a:graphic>
          </wp:inline>
        </w:drawing>
      </w:r>
      <w:bookmarkEnd w:id="23"/>
    </w:p>
    <w:bookmarkEnd w:id="21"/>
    <w:bookmarkStart w:name="gMrkQ" w:id="24"/>
    <w:p>
      <w:pPr>
        <w:pStyle w:val="Heading2"/>
        <w:spacing w:after="50" w:line="360" w:lineRule="auto" w:beforeLines="100"/>
        <w:ind w:left="0"/>
        <w:jc w:val="left"/>
      </w:pPr>
      <w:r>
        <w:rPr>
          <w:rFonts w:ascii="宋体" w:hAnsi="Times New Roman" w:eastAsia="宋体"/>
        </w:rPr>
        <w:t>扫描目标地址所在某个网段</w:t>
      </w:r>
    </w:p>
    <w:bookmarkEnd w:id="24"/>
    <w:bookmarkStart w:name="ua523fce4" w:id="25"/>
    <w:p>
      <w:pPr>
        <w:spacing w:after="50" w:line="360" w:lineRule="auto" w:beforeLines="100"/>
        <w:ind w:left="0"/>
        <w:jc w:val="left"/>
      </w:pPr>
      <w:r>
        <w:rPr>
          <w:rFonts w:ascii="宋体" w:hAnsi="Times New Roman" w:eastAsia="宋体"/>
          <w:b w:val="false"/>
          <w:i w:val="false"/>
          <w:color w:val="000000"/>
          <w:sz w:val="22"/>
        </w:rPr>
        <w:t>如果目标是一个网段，则可以通过添加子网掩码的方式扫描</w:t>
      </w:r>
    </w:p>
    <w:bookmarkEnd w:id="25"/>
    <w:bookmarkStart w:name="u95dfd3f1" w:id="26"/>
    <w:p>
      <w:pPr>
        <w:spacing w:after="50" w:line="360" w:lineRule="auto" w:beforeLines="100"/>
        <w:ind w:left="0"/>
        <w:jc w:val="left"/>
      </w:pPr>
      <w:r>
        <w:rPr>
          <w:rFonts w:ascii="宋体" w:hAnsi="Times New Roman" w:eastAsia="宋体"/>
          <w:b w:val="false"/>
          <w:i w:val="false"/>
          <w:color w:val="000000"/>
          <w:sz w:val="22"/>
        </w:rPr>
        <w:t>nmap 192.168.43.1/24</w:t>
      </w:r>
    </w:p>
    <w:bookmarkEnd w:id="26"/>
    <w:bookmarkStart w:name="u1701f9a6" w:id="27"/>
    <w:p>
      <w:pPr>
        <w:spacing w:after="50" w:line="360" w:lineRule="auto" w:beforeLines="100"/>
        <w:ind w:left="0"/>
        <w:jc w:val="left"/>
      </w:pPr>
      <w:bookmarkStart w:name="jo8Dc" w:id="28"/>
      <w:r>
        <w:rPr>
          <w:rFonts w:eastAsia="宋体" w:ascii="宋体"/>
        </w:rPr>
        <w:t>[MISSING IMAGE: ,  ]</w:t>
      </w:r>
      <w:bookmarkEnd w:id="28"/>
      <w:bookmarkStart w:name="u25614ee1" w:id="29"/>
      <w:r>
        <w:rPr>
          <w:rFonts w:eastAsia="宋体" w:ascii="宋体"/>
        </w:rPr>
        <w:drawing>
          <wp:inline distT="0" distB="0" distL="0" distR="0">
            <wp:extent cx="5740400" cy="34145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740400" cy="3414542"/>
                    </a:xfrm>
                    <a:prstGeom prst="rect">
                      <a:avLst/>
                    </a:prstGeom>
                  </pic:spPr>
                </pic:pic>
              </a:graphicData>
            </a:graphic>
          </wp:inline>
        </w:drawing>
      </w:r>
      <w:bookmarkEnd w:id="29"/>
    </w:p>
    <w:bookmarkEnd w:id="27"/>
    <w:bookmarkStart w:name="TdgG6" w:id="30"/>
    <w:p>
      <w:pPr>
        <w:pStyle w:val="Heading2"/>
        <w:spacing w:after="50" w:line="360" w:lineRule="auto" w:beforeLines="100"/>
        <w:ind w:left="0"/>
        <w:jc w:val="left"/>
      </w:pPr>
      <w:r>
        <w:rPr>
          <w:rFonts w:ascii="宋体" w:hAnsi="Times New Roman" w:eastAsia="宋体"/>
        </w:rPr>
        <w:t>扫描主机列表txt中的所有地址–iL</w:t>
      </w:r>
    </w:p>
    <w:bookmarkEnd w:id="30"/>
    <w:bookmarkStart w:name="uf666bd4b" w:id="31"/>
    <w:p>
      <w:pPr>
        <w:spacing w:after="50" w:line="360" w:lineRule="auto" w:beforeLines="100"/>
        <w:ind w:left="0"/>
        <w:jc w:val="left"/>
      </w:pPr>
      <w:r>
        <w:rPr>
          <w:rFonts w:ascii="宋体" w:hAnsi="Times New Roman" w:eastAsia="宋体"/>
          <w:b w:val="false"/>
          <w:i w:val="false"/>
          <w:color w:val="000000"/>
          <w:sz w:val="22"/>
        </w:rPr>
        <w:t>将众多IP地址写入到txt中，通过namp进行读取</w:t>
      </w:r>
    </w:p>
    <w:bookmarkEnd w:id="31"/>
    <w:bookmarkStart w:name="u53a3f884" w:id="32"/>
    <w:p>
      <w:pPr>
        <w:spacing w:after="50" w:line="360" w:lineRule="auto" w:beforeLines="100"/>
        <w:ind w:left="0"/>
        <w:jc w:val="left"/>
      </w:pPr>
      <w:r>
        <w:rPr>
          <w:rFonts w:ascii="宋体" w:hAnsi="Times New Roman" w:eastAsia="宋体"/>
          <w:b w:val="false"/>
          <w:i w:val="false"/>
          <w:color w:val="000000"/>
          <w:sz w:val="22"/>
        </w:rPr>
        <w:t>注意：导入的txt地址为绝对路径</w:t>
      </w:r>
    </w:p>
    <w:bookmarkEnd w:id="32"/>
    <w:bookmarkStart w:name="u42848403" w:id="33"/>
    <w:p>
      <w:pPr>
        <w:spacing w:after="50" w:line="360" w:lineRule="auto" w:beforeLines="100"/>
        <w:ind w:left="0"/>
        <w:jc w:val="left"/>
      </w:pPr>
      <w:r>
        <w:rPr>
          <w:rFonts w:ascii="宋体" w:hAnsi="Times New Roman" w:eastAsia="宋体"/>
          <w:b w:val="false"/>
          <w:i w:val="false"/>
          <w:color w:val="000000"/>
          <w:sz w:val="22"/>
        </w:rPr>
        <w:t>nmap -iL E:\IP.txt</w:t>
      </w:r>
    </w:p>
    <w:bookmarkEnd w:id="33"/>
    <w:bookmarkStart w:name="udadd5c41" w:id="34"/>
    <w:p>
      <w:pPr>
        <w:spacing w:after="50" w:line="360" w:lineRule="auto" w:beforeLines="100"/>
        <w:ind w:left="0"/>
        <w:jc w:val="left"/>
      </w:pPr>
      <w:bookmarkStart w:name="RpRw6" w:id="35"/>
      <w:r>
        <w:rPr>
          <w:rFonts w:eastAsia="宋体" w:ascii="宋体"/>
        </w:rPr>
        <w:t>[MISSING IMAGE: ,  ]</w:t>
      </w:r>
      <w:bookmarkEnd w:id="35"/>
      <w:bookmarkStart w:name="u49b1dadd" w:id="36"/>
      <w:r>
        <w:rPr>
          <w:rFonts w:eastAsia="宋体" w:ascii="宋体"/>
        </w:rPr>
        <w:drawing>
          <wp:inline distT="0" distB="0" distL="0" distR="0">
            <wp:extent cx="5825066" cy="249962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825066" cy="2499627"/>
                    </a:xfrm>
                    <a:prstGeom prst="rect">
                      <a:avLst/>
                    </a:prstGeom>
                  </pic:spPr>
                </pic:pic>
              </a:graphicData>
            </a:graphic>
          </wp:inline>
        </w:drawing>
      </w:r>
      <w:bookmarkEnd w:id="36"/>
    </w:p>
    <w:bookmarkEnd w:id="34"/>
    <w:bookmarkStart w:name="zh2b3" w:id="37"/>
    <w:p>
      <w:pPr>
        <w:pStyle w:val="Heading2"/>
        <w:spacing w:after="50" w:line="360" w:lineRule="auto" w:beforeLines="100"/>
        <w:ind w:left="0"/>
        <w:jc w:val="left"/>
      </w:pPr>
      <w:r>
        <w:rPr>
          <w:rFonts w:ascii="宋体" w:hAnsi="Times New Roman" w:eastAsia="宋体"/>
        </w:rPr>
        <w:t>扫描除某一个目标地址之外的所有目标地址–exclude</w:t>
      </w:r>
    </w:p>
    <w:bookmarkEnd w:id="37"/>
    <w:bookmarkStart w:name="u1ba7082e" w:id="38"/>
    <w:p>
      <w:pPr>
        <w:spacing w:after="50" w:line="360" w:lineRule="auto" w:beforeLines="100"/>
        <w:ind w:left="0"/>
        <w:jc w:val="left"/>
      </w:pPr>
      <w:r>
        <w:rPr>
          <w:rFonts w:ascii="宋体" w:hAnsi="Times New Roman" w:eastAsia="宋体"/>
          <w:b w:val="false"/>
          <w:i w:val="false"/>
          <w:color w:val="000000"/>
          <w:sz w:val="22"/>
        </w:rPr>
        <w:t>如果扫描除了192.168.43.221之外的所有192.168.43.x地址</w:t>
      </w:r>
    </w:p>
    <w:bookmarkEnd w:id="38"/>
    <w:bookmarkStart w:name="u1c872a62" w:id="39"/>
    <w:p>
      <w:pPr>
        <w:spacing w:after="50" w:line="360" w:lineRule="auto" w:beforeLines="100"/>
        <w:ind w:left="0"/>
        <w:jc w:val="left"/>
      </w:pPr>
      <w:r>
        <w:rPr>
          <w:rFonts w:ascii="宋体" w:hAnsi="Times New Roman" w:eastAsia="宋体"/>
          <w:b w:val="false"/>
          <w:i w:val="false"/>
          <w:color w:val="000000"/>
          <w:sz w:val="22"/>
        </w:rPr>
        <w:t>nmap 192.168.43.1/24 -exclude 192.168.43.221</w:t>
      </w:r>
    </w:p>
    <w:bookmarkEnd w:id="39"/>
    <w:bookmarkStart w:name="ufe3ae268" w:id="40"/>
    <w:p>
      <w:pPr>
        <w:spacing w:after="50" w:line="360" w:lineRule="auto" w:beforeLines="100"/>
        <w:ind w:left="0"/>
        <w:jc w:val="left"/>
      </w:pPr>
      <w:bookmarkStart w:name="aSbqx" w:id="41"/>
      <w:r>
        <w:rPr>
          <w:rFonts w:eastAsia="宋体" w:ascii="宋体"/>
        </w:rPr>
        <w:t>[MISSING IMAGE: ,  ]</w:t>
      </w:r>
      <w:bookmarkEnd w:id="41"/>
      <w:bookmarkStart w:name="u503daa67" w:id="42"/>
      <w:r>
        <w:rPr>
          <w:rFonts w:eastAsia="宋体" w:ascii="宋体"/>
        </w:rPr>
        <w:drawing>
          <wp:inline distT="0" distB="0" distL="0" distR="0">
            <wp:extent cx="5841999" cy="384521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6163734" cy="4056984"/>
                    </a:xfrm>
                    <a:prstGeom prst="rect">
                      <a:avLst/>
                    </a:prstGeom>
                  </pic:spPr>
                </pic:pic>
              </a:graphicData>
            </a:graphic>
          </wp:inline>
        </w:drawing>
      </w:r>
      <w:bookmarkEnd w:id="42"/>
    </w:p>
    <w:bookmarkEnd w:id="40"/>
    <w:bookmarkStart w:name="t0vCW" w:id="43"/>
    <w:p>
      <w:pPr>
        <w:pStyle w:val="Heading2"/>
        <w:spacing w:after="50" w:line="360" w:lineRule="auto" w:beforeLines="100"/>
        <w:ind w:left="0"/>
        <w:jc w:val="left"/>
      </w:pPr>
      <w:r>
        <w:rPr>
          <w:rFonts w:ascii="宋体" w:hAnsi="Times New Roman" w:eastAsia="宋体"/>
        </w:rPr>
        <w:t>扫描除某一文件中的目标地址之外的目标地址–excludefile</w:t>
      </w:r>
    </w:p>
    <w:bookmarkEnd w:id="43"/>
    <w:bookmarkStart w:name="u8a676899" w:id="44"/>
    <w:p>
      <w:pPr>
        <w:spacing w:after="50" w:line="360" w:lineRule="auto" w:beforeLines="100"/>
        <w:ind w:left="0"/>
        <w:jc w:val="left"/>
      </w:pPr>
      <w:r>
        <w:rPr>
          <w:rFonts w:ascii="宋体" w:hAnsi="Times New Roman" w:eastAsia="宋体"/>
          <w:b w:val="false"/>
          <w:i w:val="false"/>
          <w:color w:val="000000"/>
          <w:sz w:val="22"/>
        </w:rPr>
        <w:t>扫描除了文件txt中的地址之外的所有IP地址</w:t>
      </w:r>
    </w:p>
    <w:bookmarkEnd w:id="44"/>
    <w:bookmarkStart w:name="u5d07d9a5" w:id="45"/>
    <w:p>
      <w:pPr>
        <w:spacing w:after="50" w:line="360" w:lineRule="auto" w:beforeLines="100"/>
        <w:ind w:left="0"/>
        <w:jc w:val="left"/>
      </w:pPr>
      <w:r>
        <w:rPr>
          <w:rFonts w:ascii="宋体" w:hAnsi="Times New Roman" w:eastAsia="宋体"/>
          <w:b w:val="false"/>
          <w:i w:val="false"/>
          <w:color w:val="000000"/>
          <w:sz w:val="22"/>
        </w:rPr>
        <w:t>nmap 192.168.43.1/24 -excludefile E:\IP.txt</w:t>
      </w:r>
    </w:p>
    <w:bookmarkEnd w:id="45"/>
    <w:bookmarkStart w:name="uc7ec6670" w:id="46"/>
    <w:p>
      <w:pPr>
        <w:spacing w:after="50" w:line="360" w:lineRule="auto" w:beforeLines="100"/>
        <w:ind w:left="0"/>
        <w:jc w:val="left"/>
      </w:pPr>
      <w:bookmarkStart w:name="WFZqL" w:id="47"/>
      <w:r>
        <w:rPr>
          <w:rFonts w:eastAsia="宋体" w:ascii="宋体"/>
        </w:rPr>
        <w:t>[MISSING IMAGE: ,  ]</w:t>
      </w:r>
      <w:bookmarkEnd w:id="47"/>
      <w:bookmarkStart w:name="u7c3e44d2" w:id="48"/>
      <w:r>
        <w:rPr>
          <w:rFonts w:eastAsia="宋体" w:ascii="宋体"/>
        </w:rPr>
        <w:drawing>
          <wp:inline distT="0" distB="0" distL="0" distR="0">
            <wp:extent cx="5350934" cy="30528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350934" cy="3052896"/>
                    </a:xfrm>
                    <a:prstGeom prst="rect">
                      <a:avLst/>
                    </a:prstGeom>
                  </pic:spPr>
                </pic:pic>
              </a:graphicData>
            </a:graphic>
          </wp:inline>
        </w:drawing>
      </w:r>
      <w:bookmarkEnd w:id="48"/>
    </w:p>
    <w:bookmarkEnd w:id="46"/>
    <w:bookmarkStart w:name="XQ9a6" w:id="49"/>
    <w:p>
      <w:pPr>
        <w:pStyle w:val="Heading2"/>
        <w:spacing w:after="50" w:line="360" w:lineRule="auto" w:beforeLines="100"/>
        <w:ind w:left="0"/>
        <w:jc w:val="left"/>
      </w:pPr>
      <w:r>
        <w:rPr>
          <w:rFonts w:ascii="宋体" w:hAnsi="Times New Roman" w:eastAsia="宋体"/>
        </w:rPr>
        <w:t>对目标地址进行路由跟踪 --traceroute</w:t>
      </w:r>
    </w:p>
    <w:bookmarkEnd w:id="49"/>
    <w:bookmarkStart w:name="u9c78f334" w:id="50"/>
    <w:p>
      <w:pPr>
        <w:spacing w:after="50" w:line="360" w:lineRule="auto" w:beforeLines="100"/>
        <w:ind w:left="0"/>
        <w:jc w:val="left"/>
      </w:pPr>
      <w:r>
        <w:rPr>
          <w:rFonts w:ascii="宋体" w:hAnsi="Times New Roman" w:eastAsia="宋体"/>
          <w:b w:val="false"/>
          <w:i w:val="false"/>
          <w:color w:val="000000"/>
          <w:sz w:val="22"/>
        </w:rPr>
        <w:t>nmap --traceroute 192.168.43.221</w:t>
      </w:r>
    </w:p>
    <w:bookmarkEnd w:id="50"/>
    <w:bookmarkStart w:name="uc6c8340f" w:id="51"/>
    <w:p>
      <w:pPr>
        <w:spacing w:after="50" w:line="360" w:lineRule="auto" w:beforeLines="100"/>
        <w:ind w:left="0"/>
        <w:jc w:val="left"/>
      </w:pPr>
      <w:bookmarkStart w:name="t4cX8" w:id="52"/>
      <w:r>
        <w:rPr>
          <w:rFonts w:eastAsia="宋体" w:ascii="宋体"/>
        </w:rPr>
        <w:t>[MISSING IMAGE: ,  ]</w:t>
      </w:r>
      <w:bookmarkEnd w:id="52"/>
      <w:bookmarkStart w:name="uf5ea9517" w:id="53"/>
      <w:r>
        <w:rPr>
          <w:rFonts w:eastAsia="宋体" w:ascii="宋体"/>
        </w:rPr>
        <w:drawing>
          <wp:inline distT="0" distB="0" distL="0" distR="0">
            <wp:extent cx="5588000" cy="204377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588000" cy="2043773"/>
                    </a:xfrm>
                    <a:prstGeom prst="rect">
                      <a:avLst/>
                    </a:prstGeom>
                  </pic:spPr>
                </pic:pic>
              </a:graphicData>
            </a:graphic>
          </wp:inline>
        </w:drawing>
      </w:r>
      <w:bookmarkEnd w:id="53"/>
    </w:p>
    <w:bookmarkEnd w:id="51"/>
    <w:bookmarkStart w:name="ZzFrm" w:id="54"/>
    <w:p>
      <w:pPr>
        <w:pStyle w:val="Heading2"/>
        <w:spacing w:after="50" w:line="360" w:lineRule="auto" w:beforeLines="100"/>
        <w:ind w:left="0"/>
        <w:jc w:val="left"/>
      </w:pPr>
      <w:r>
        <w:rPr>
          <w:rFonts w:ascii="宋体" w:hAnsi="Times New Roman" w:eastAsia="宋体"/>
        </w:rPr>
        <w:t>扫描目标地址所在C端的在线情况–sP</w:t>
      </w:r>
    </w:p>
    <w:bookmarkEnd w:id="54"/>
    <w:bookmarkStart w:name="u5768826a" w:id="55"/>
    <w:p>
      <w:pPr>
        <w:spacing w:after="50" w:line="360" w:lineRule="auto" w:beforeLines="100"/>
        <w:ind w:left="0"/>
        <w:jc w:val="left"/>
      </w:pPr>
      <w:r>
        <w:rPr>
          <w:rFonts w:ascii="宋体" w:hAnsi="Times New Roman" w:eastAsia="宋体"/>
          <w:b w:val="false"/>
          <w:i w:val="false"/>
          <w:color w:val="000000"/>
          <w:sz w:val="22"/>
        </w:rPr>
        <w:t>nmap -sP 192.168.43.1/24</w:t>
      </w:r>
    </w:p>
    <w:bookmarkEnd w:id="55"/>
    <w:bookmarkStart w:name="u8566ca24" w:id="56"/>
    <w:p>
      <w:pPr>
        <w:spacing w:after="50" w:line="360" w:lineRule="auto" w:beforeLines="100"/>
        <w:ind w:left="0"/>
        <w:jc w:val="left"/>
      </w:pPr>
      <w:bookmarkStart w:name="OHFMq" w:id="57"/>
      <w:r>
        <w:rPr>
          <w:rFonts w:eastAsia="宋体" w:ascii="宋体"/>
        </w:rPr>
        <w:t>[MISSING IMAGE: ,  ]</w:t>
      </w:r>
      <w:bookmarkEnd w:id="57"/>
      <w:bookmarkStart w:name="u9830bce3" w:id="58"/>
      <w:r>
        <w:rPr>
          <w:rFonts w:eastAsia="宋体" w:ascii="宋体"/>
        </w:rPr>
        <w:drawing>
          <wp:inline distT="0" distB="0" distL="0" distR="0">
            <wp:extent cx="5740400" cy="226019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5740400" cy="2260197"/>
                    </a:xfrm>
                    <a:prstGeom prst="rect">
                      <a:avLst/>
                    </a:prstGeom>
                  </pic:spPr>
                </pic:pic>
              </a:graphicData>
            </a:graphic>
          </wp:inline>
        </w:drawing>
      </w:r>
      <w:bookmarkEnd w:id="58"/>
    </w:p>
    <w:bookmarkEnd w:id="56"/>
    <w:bookmarkStart w:name="Z0yPo" w:id="59"/>
    <w:p>
      <w:pPr>
        <w:pStyle w:val="Heading2"/>
        <w:spacing w:after="50" w:line="360" w:lineRule="auto" w:beforeLines="100"/>
        <w:ind w:left="0"/>
        <w:jc w:val="left"/>
      </w:pPr>
      <w:r>
        <w:rPr>
          <w:rFonts w:ascii="宋体" w:hAnsi="Times New Roman" w:eastAsia="宋体"/>
        </w:rPr>
        <w:t>对目标地址进行操作系统指纹识别–O</w:t>
      </w:r>
    </w:p>
    <w:bookmarkEnd w:id="59"/>
    <w:bookmarkStart w:name="u7cfd88c4" w:id="60"/>
    <w:p>
      <w:pPr>
        <w:spacing w:after="50" w:line="360" w:lineRule="auto" w:beforeLines="100"/>
        <w:ind w:left="0"/>
        <w:jc w:val="left"/>
      </w:pPr>
      <w:r>
        <w:rPr>
          <w:rFonts w:ascii="宋体" w:hAnsi="Times New Roman" w:eastAsia="宋体"/>
          <w:b w:val="false"/>
          <w:i w:val="false"/>
          <w:color w:val="000000"/>
          <w:sz w:val="22"/>
        </w:rPr>
        <w:t>nmap -O 192.168.43.221</w:t>
      </w:r>
    </w:p>
    <w:bookmarkEnd w:id="60"/>
    <w:bookmarkStart w:name="u903eb969" w:id="61"/>
    <w:p>
      <w:pPr>
        <w:spacing w:after="50" w:line="360" w:lineRule="auto" w:beforeLines="100"/>
        <w:ind w:left="0"/>
        <w:jc w:val="left"/>
      </w:pPr>
      <w:bookmarkStart w:name="ZQ7aR" w:id="62"/>
      <w:r>
        <w:rPr>
          <w:rFonts w:eastAsia="宋体" w:ascii="宋体"/>
        </w:rPr>
        <w:t>[MISSING IMAGE: ,  ]</w:t>
      </w:r>
      <w:bookmarkEnd w:id="62"/>
      <w:bookmarkStart w:name="u038e5d17" w:id="63"/>
      <w:r>
        <w:rPr>
          <w:rFonts w:eastAsia="宋体" w:ascii="宋体"/>
        </w:rPr>
        <w:drawing>
          <wp:inline distT="0" distB="0" distL="0" distR="0">
            <wp:extent cx="5841999" cy="221714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6451600" cy="2448495"/>
                    </a:xfrm>
                    <a:prstGeom prst="rect">
                      <a:avLst/>
                    </a:prstGeom>
                  </pic:spPr>
                </pic:pic>
              </a:graphicData>
            </a:graphic>
          </wp:inline>
        </w:drawing>
      </w:r>
      <w:bookmarkEnd w:id="63"/>
    </w:p>
    <w:bookmarkEnd w:id="61"/>
    <w:bookmarkStart w:name="REAV3" w:id="64"/>
    <w:p>
      <w:pPr>
        <w:pStyle w:val="Heading2"/>
        <w:spacing w:after="50" w:line="360" w:lineRule="auto" w:beforeLines="100"/>
        <w:ind w:left="0"/>
        <w:jc w:val="left"/>
      </w:pPr>
      <w:r>
        <w:rPr>
          <w:rFonts w:ascii="宋体" w:hAnsi="Times New Roman" w:eastAsia="宋体"/>
        </w:rPr>
        <w:t>扫描目标地址提供的服务版本探测–sV</w:t>
      </w:r>
    </w:p>
    <w:bookmarkEnd w:id="64"/>
    <w:bookmarkStart w:name="u69dd769a" w:id="65"/>
    <w:p>
      <w:pPr>
        <w:spacing w:after="50" w:line="360" w:lineRule="auto" w:beforeLines="100"/>
        <w:ind w:left="0"/>
        <w:jc w:val="left"/>
      </w:pPr>
      <w:r>
        <w:rPr>
          <w:rFonts w:ascii="宋体" w:hAnsi="Times New Roman" w:eastAsia="宋体"/>
          <w:b w:val="false"/>
          <w:i w:val="false"/>
          <w:color w:val="000000"/>
          <w:sz w:val="22"/>
        </w:rPr>
        <w:t>nmap -sV 192.168.43.221</w:t>
      </w:r>
    </w:p>
    <w:bookmarkEnd w:id="65"/>
    <w:bookmarkStart w:name="udd7f8f6a" w:id="66"/>
    <w:p>
      <w:pPr>
        <w:spacing w:after="50" w:line="360" w:lineRule="auto" w:beforeLines="100"/>
        <w:ind w:left="0"/>
        <w:jc w:val="left"/>
      </w:pPr>
      <w:bookmarkStart w:name="u9319d492" w:id="67"/>
      <w:r>
        <w:rPr>
          <w:rFonts w:eastAsia="宋体" w:ascii="宋体"/>
        </w:rPr>
        <w:drawing>
          <wp:inline distT="0" distB="0" distL="0" distR="0">
            <wp:extent cx="5841999" cy="16749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6519334" cy="1869120"/>
                    </a:xfrm>
                    <a:prstGeom prst="rect">
                      <a:avLst/>
                    </a:prstGeom>
                  </pic:spPr>
                </pic:pic>
              </a:graphicData>
            </a:graphic>
          </wp:inline>
        </w:drawing>
      </w:r>
      <w:bookmarkEnd w:id="67"/>
      <w:bookmarkStart w:name="KJU9s" w:id="68"/>
      <w:r>
        <w:rPr>
          <w:rFonts w:eastAsia="宋体" w:ascii="宋体"/>
        </w:rPr>
        <w:t>[MISSING IMAGE: ,  ]</w:t>
      </w:r>
      <w:bookmarkEnd w:id="68"/>
    </w:p>
    <w:bookmarkEnd w:id="66"/>
    <w:bookmarkStart w:name="bGaBx" w:id="69"/>
    <w:p>
      <w:pPr>
        <w:pStyle w:val="Heading1"/>
        <w:spacing w:after="50" w:line="360" w:lineRule="auto" w:beforeLines="100"/>
        <w:ind w:left="0"/>
        <w:jc w:val="left"/>
      </w:pPr>
      <w:r>
        <w:rPr>
          <w:rFonts w:ascii="宋体" w:hAnsi="Times New Roman" w:eastAsia="宋体"/>
        </w:rPr>
        <w:t>设备发现</w:t>
      </w:r>
    </w:p>
    <w:bookmarkEnd w:id="69"/>
    <w:bookmarkStart w:name="Hr8tV" w:id="70"/>
    <w:p>
      <w:pPr>
        <w:pStyle w:val="Heading2"/>
        <w:spacing w:after="50" w:line="360" w:lineRule="auto" w:beforeLines="100"/>
        <w:ind w:left="0"/>
        <w:jc w:val="left"/>
      </w:pPr>
      <w:r>
        <w:rPr>
          <w:rFonts w:ascii="宋体" w:hAnsi="Times New Roman" w:eastAsia="宋体"/>
        </w:rPr>
        <w:t>只进行设备发现，不扫描端口–sn</w:t>
      </w:r>
    </w:p>
    <w:bookmarkEnd w:id="70"/>
    <w:bookmarkStart w:name="u6aababa1" w:id="71"/>
    <w:p>
      <w:pPr>
        <w:spacing w:after="50" w:line="360" w:lineRule="auto" w:beforeLines="100"/>
        <w:ind w:left="0"/>
        <w:jc w:val="left"/>
      </w:pPr>
      <w:r>
        <w:rPr>
          <w:rFonts w:ascii="宋体" w:hAnsi="Times New Roman" w:eastAsia="宋体"/>
          <w:b w:val="false"/>
          <w:i w:val="false"/>
          <w:color w:val="000000"/>
          <w:sz w:val="22"/>
        </w:rPr>
        <w:t>如果只想指定设备是否在线，不扫描端口，可以使用-sn</w:t>
      </w:r>
    </w:p>
    <w:bookmarkEnd w:id="71"/>
    <w:bookmarkStart w:name="uaa137bd8" w:id="72"/>
    <w:p>
      <w:pPr>
        <w:spacing w:after="50" w:line="360" w:lineRule="auto" w:beforeLines="100"/>
        <w:ind w:left="0"/>
        <w:jc w:val="left"/>
      </w:pPr>
      <w:r>
        <w:rPr>
          <w:rFonts w:ascii="宋体" w:hAnsi="Times New Roman" w:eastAsia="宋体"/>
          <w:b w:val="false"/>
          <w:i w:val="false"/>
          <w:color w:val="000000"/>
          <w:sz w:val="22"/>
        </w:rPr>
        <w:t>nmap -sn 192.168.43.221</w:t>
      </w:r>
    </w:p>
    <w:bookmarkEnd w:id="72"/>
    <w:bookmarkStart w:name="u15bf542a" w:id="73"/>
    <w:p>
      <w:pPr>
        <w:spacing w:after="50" w:line="360" w:lineRule="auto" w:beforeLines="100"/>
        <w:ind w:left="0"/>
        <w:jc w:val="left"/>
      </w:pPr>
      <w:bookmarkStart w:name="MZSqj" w:id="74"/>
      <w:r>
        <w:rPr>
          <w:rFonts w:eastAsia="宋体" w:ascii="宋体"/>
        </w:rPr>
        <w:t>[MISSING IMAGE: ,  ]</w:t>
      </w:r>
      <w:bookmarkEnd w:id="74"/>
      <w:bookmarkStart w:name="uabf8e377" w:id="75"/>
      <w:r>
        <w:rPr>
          <w:rFonts w:eastAsia="宋体" w:ascii="宋体"/>
        </w:rPr>
        <w:drawing>
          <wp:inline distT="0" distB="0" distL="0" distR="0">
            <wp:extent cx="5232400" cy="9732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232400" cy="973250"/>
                    </a:xfrm>
                    <a:prstGeom prst="rect">
                      <a:avLst/>
                    </a:prstGeom>
                  </pic:spPr>
                </pic:pic>
              </a:graphicData>
            </a:graphic>
          </wp:inline>
        </w:drawing>
      </w:r>
      <w:bookmarkEnd w:id="75"/>
    </w:p>
    <w:bookmarkEnd w:id="73"/>
    <w:bookmarkStart w:name="yztw4" w:id="76"/>
    <w:p>
      <w:pPr>
        <w:pStyle w:val="Heading2"/>
        <w:spacing w:after="50" w:line="360" w:lineRule="auto" w:beforeLines="100"/>
        <w:ind w:left="0"/>
        <w:jc w:val="left"/>
      </w:pPr>
      <w:r>
        <w:rPr>
          <w:rFonts w:ascii="宋体" w:hAnsi="Times New Roman" w:eastAsia="宋体"/>
        </w:rPr>
        <w:t>ARP设备发现</w:t>
      </w:r>
    </w:p>
    <w:bookmarkEnd w:id="76"/>
    <w:bookmarkStart w:name="u4479343b" w:id="77"/>
    <w:p>
      <w:pPr>
        <w:spacing w:after="50" w:line="360" w:lineRule="auto" w:beforeLines="100"/>
        <w:ind w:left="0"/>
        <w:jc w:val="left"/>
      </w:pPr>
      <w:r>
        <w:rPr>
          <w:rFonts w:ascii="宋体" w:hAnsi="Times New Roman" w:eastAsia="宋体"/>
          <w:b w:val="false"/>
          <w:i w:val="false"/>
          <w:color w:val="000000"/>
          <w:sz w:val="22"/>
        </w:rPr>
        <w:t xml:space="preserve"> 按照ARP规定，当设备B收到来自设备A的ARP请求数据包时，设备B应当向设备A回应一个数据包。</w:t>
      </w:r>
    </w:p>
    <w:bookmarkEnd w:id="77"/>
    <w:bookmarkStart w:name="u9600ec22" w:id="78"/>
    <w:p>
      <w:pPr>
        <w:spacing w:after="50" w:line="360" w:lineRule="auto" w:beforeLines="100"/>
        <w:ind w:left="0"/>
        <w:jc w:val="left"/>
      </w:pPr>
      <w:r>
        <w:rPr>
          <w:rFonts w:ascii="宋体" w:hAnsi="Times New Roman" w:eastAsia="宋体"/>
          <w:b w:val="false"/>
          <w:i w:val="false"/>
          <w:color w:val="000000"/>
          <w:sz w:val="22"/>
        </w:rPr>
        <w:t>故ARP活跃设备发现技术的原理：构造一个ARP数据包，并广播出去，如果得到了回应，则说明该设备为活跃设备。</w:t>
      </w:r>
    </w:p>
    <w:bookmarkEnd w:id="78"/>
    <w:bookmarkStart w:name="u132b2e0b" w:id="79"/>
    <w:p>
      <w:pPr>
        <w:spacing w:after="50" w:line="360" w:lineRule="auto" w:beforeLines="100"/>
        <w:ind w:left="0"/>
        <w:jc w:val="left"/>
      </w:pPr>
      <w:r>
        <w:rPr>
          <w:rFonts w:ascii="宋体" w:hAnsi="Times New Roman" w:eastAsia="宋体"/>
          <w:b w:val="false"/>
          <w:i w:val="false"/>
          <w:color w:val="000000"/>
          <w:sz w:val="22"/>
        </w:rPr>
        <w:t>优点：准确度高，任何处于同一网段的设备都没有办法防御此技术，没有任何的安全措施会阻止正常的ARP请求。</w:t>
      </w:r>
    </w:p>
    <w:bookmarkEnd w:id="79"/>
    <w:bookmarkStart w:name="u2f14480f" w:id="80"/>
    <w:p>
      <w:pPr>
        <w:spacing w:after="50" w:line="360" w:lineRule="auto" w:beforeLines="100"/>
        <w:ind w:left="0"/>
        <w:jc w:val="left"/>
      </w:pPr>
      <w:r>
        <w:rPr>
          <w:rFonts w:ascii="宋体" w:hAnsi="Times New Roman" w:eastAsia="宋体"/>
          <w:b w:val="false"/>
          <w:i w:val="false"/>
          <w:color w:val="000000"/>
          <w:sz w:val="22"/>
        </w:rPr>
        <w:t>缺点：不能对处于不同网段的目标设备进行扫描。</w:t>
      </w:r>
    </w:p>
    <w:bookmarkEnd w:id="80"/>
    <w:bookmarkStart w:name="u96bece53" w:id="81"/>
    <w:p>
      <w:pPr>
        <w:spacing w:after="50" w:line="360" w:lineRule="auto" w:beforeLines="100"/>
        <w:ind w:left="0"/>
        <w:jc w:val="left"/>
      </w:pPr>
      <w:r>
        <w:rPr>
          <w:rFonts w:ascii="宋体" w:hAnsi="Times New Roman" w:eastAsia="宋体"/>
          <w:b w:val="false"/>
          <w:i w:val="false"/>
          <w:color w:val="000000"/>
          <w:sz w:val="22"/>
        </w:rPr>
        <w:t>使用方法：</w:t>
      </w:r>
      <w:r>
        <w:rPr>
          <w:rFonts w:ascii="宋体" w:hAnsi="Times New Roman" w:eastAsia="宋体"/>
          <w:b w:val="false"/>
          <w:i w:val="false"/>
          <w:color w:val="000000"/>
          <w:sz w:val="22"/>
        </w:rPr>
        <w:t>在Nmap7.8以上，ARP扫描技术会在可能使用的地方默认启动</w:t>
      </w:r>
    </w:p>
    <w:bookmarkEnd w:id="81"/>
    <w:bookmarkStart w:name="ue10c28fe" w:id="82"/>
    <w:p>
      <w:pPr>
        <w:spacing w:after="50" w:line="360" w:lineRule="auto" w:beforeLines="100"/>
        <w:ind w:left="0"/>
        <w:jc w:val="left"/>
      </w:pPr>
      <w:r>
        <w:rPr>
          <w:rFonts w:ascii="宋体" w:hAnsi="Times New Roman" w:eastAsia="宋体"/>
          <w:b w:val="false"/>
          <w:i w:val="false"/>
          <w:color w:val="000000"/>
          <w:sz w:val="22"/>
        </w:rPr>
        <w:t>nmap 192.168.43.10/24</w:t>
      </w:r>
    </w:p>
    <w:bookmarkEnd w:id="82"/>
    <w:bookmarkStart w:name="uc258c48d" w:id="83"/>
    <w:p>
      <w:pPr>
        <w:spacing w:after="50" w:line="360" w:lineRule="auto" w:beforeLines="100"/>
        <w:ind w:left="0"/>
        <w:jc w:val="left"/>
      </w:pPr>
      <w:bookmarkStart w:name="DkwQJ" w:id="84"/>
      <w:r>
        <w:rPr>
          <w:rFonts w:eastAsia="宋体" w:ascii="宋体"/>
        </w:rPr>
        <w:t>[MISSING IMAGE: ,  ]</w:t>
      </w:r>
      <w:bookmarkEnd w:id="84"/>
      <w:bookmarkStart w:name="u589e2e78" w:id="85"/>
      <w:r>
        <w:rPr>
          <w:rFonts w:eastAsia="宋体" w:ascii="宋体"/>
        </w:rPr>
        <w:drawing>
          <wp:inline distT="0" distB="0" distL="0" distR="0">
            <wp:extent cx="5757334" cy="347274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5757334" cy="3472743"/>
                    </a:xfrm>
                    <a:prstGeom prst="rect">
                      <a:avLst/>
                    </a:prstGeom>
                  </pic:spPr>
                </pic:pic>
              </a:graphicData>
            </a:graphic>
          </wp:inline>
        </w:drawing>
      </w:r>
      <w:bookmarkEnd w:id="85"/>
    </w:p>
    <w:bookmarkEnd w:id="83"/>
    <w:bookmarkStart w:name="RBvmF" w:id="86"/>
    <w:p>
      <w:pPr>
        <w:pStyle w:val="Heading2"/>
        <w:spacing w:after="50" w:line="360" w:lineRule="auto" w:beforeLines="100"/>
        <w:ind w:left="0"/>
        <w:jc w:val="left"/>
      </w:pPr>
      <w:r>
        <w:rPr>
          <w:rFonts w:ascii="宋体" w:hAnsi="Times New Roman" w:eastAsia="宋体"/>
        </w:rPr>
        <w:t>ICMP设备发现</w:t>
      </w:r>
    </w:p>
    <w:bookmarkEnd w:id="86"/>
    <w:bookmarkStart w:name="ue76c546d" w:id="87"/>
    <w:p>
      <w:pPr>
        <w:spacing w:after="50" w:line="360" w:lineRule="auto" w:beforeLines="100"/>
        <w:ind w:left="0"/>
        <w:jc w:val="left"/>
      </w:pPr>
      <w:r>
        <w:rPr>
          <w:rFonts w:ascii="宋体" w:hAnsi="Times New Roman" w:eastAsia="宋体"/>
          <w:b w:val="false"/>
          <w:i w:val="false"/>
          <w:color w:val="000000"/>
          <w:sz w:val="22"/>
        </w:rPr>
        <w:t>ICMP–因特网控制消息协议，位于网络层，目的是在IP设备、路由器之间传递控制消息</w:t>
      </w:r>
    </w:p>
    <w:bookmarkEnd w:id="87"/>
    <w:bookmarkStart w:name="uc527466c" w:id="88"/>
    <w:p>
      <w:pPr>
        <w:spacing w:after="50" w:line="360" w:lineRule="auto" w:beforeLines="100"/>
        <w:ind w:left="0"/>
        <w:jc w:val="left"/>
      </w:pPr>
      <w:r>
        <w:rPr>
          <w:rFonts w:ascii="宋体" w:hAnsi="Times New Roman" w:eastAsia="宋体"/>
          <w:b w:val="false"/>
          <w:i w:val="false"/>
          <w:color w:val="000000"/>
          <w:sz w:val="22"/>
        </w:rPr>
        <w:t>ICMP的报文分为两类：差错和查询</w:t>
      </w:r>
    </w:p>
    <w:bookmarkEnd w:id="88"/>
    <w:bookmarkStart w:name="u25c3e9ca" w:id="89"/>
    <w:p>
      <w:pPr>
        <w:spacing w:after="50" w:line="360" w:lineRule="auto" w:beforeLines="100"/>
        <w:ind w:left="0"/>
        <w:jc w:val="left"/>
      </w:pPr>
      <w:r>
        <w:rPr>
          <w:rFonts w:ascii="宋体" w:hAnsi="Times New Roman" w:eastAsia="宋体"/>
          <w:b w:val="false"/>
          <w:i w:val="false"/>
          <w:color w:val="000000"/>
          <w:sz w:val="22"/>
        </w:rPr>
        <w:t>ICMP活跃设备发现技术使用的是查询报文，其中查询报文又分为三类：回送请求和回答、时间戳请求和回答、地址掩码请求和回答</w:t>
      </w:r>
    </w:p>
    <w:bookmarkEnd w:id="89"/>
    <w:bookmarkStart w:name="ziJl5" w:id="90"/>
    <w:p>
      <w:pPr>
        <w:pStyle w:val="Heading2"/>
        <w:spacing w:after="50" w:line="360" w:lineRule="auto" w:beforeLines="100"/>
        <w:ind w:left="0"/>
        <w:jc w:val="left"/>
      </w:pPr>
      <w:r>
        <w:rPr>
          <w:rFonts w:ascii="宋体" w:hAnsi="Times New Roman" w:eastAsia="宋体"/>
        </w:rPr>
        <w:t>-PE</w:t>
      </w:r>
    </w:p>
    <w:bookmarkEnd w:id="90"/>
    <w:bookmarkStart w:name="u3abb8b41" w:id="91"/>
    <w:p>
      <w:pPr>
        <w:spacing w:after="50" w:line="360" w:lineRule="auto" w:beforeLines="100"/>
        <w:ind w:left="0"/>
        <w:jc w:val="left"/>
      </w:pPr>
      <w:r>
        <w:rPr>
          <w:rFonts w:ascii="宋体" w:hAnsi="Times New Roman" w:eastAsia="宋体"/>
          <w:b w:val="false"/>
          <w:i w:val="false"/>
          <w:color w:val="000000"/>
          <w:sz w:val="22"/>
        </w:rPr>
        <w:t xml:space="preserve"> 这个过程实际上和ping命令一样，设备A向目标设备B发送一个ICMP echo请求数据包，注意包中的type字段的值为8</w:t>
      </w:r>
    </w:p>
    <w:bookmarkEnd w:id="91"/>
    <w:bookmarkStart w:name="ue33841ca" w:id="92"/>
    <w:p>
      <w:pPr>
        <w:spacing w:after="50" w:line="360" w:lineRule="auto" w:beforeLines="100"/>
        <w:ind w:left="0"/>
        <w:jc w:val="left"/>
      </w:pPr>
      <w:r>
        <w:rPr>
          <w:rFonts w:ascii="宋体" w:hAnsi="Times New Roman" w:eastAsia="宋体"/>
          <w:b w:val="false"/>
          <w:i w:val="false"/>
          <w:color w:val="000000"/>
          <w:sz w:val="22"/>
        </w:rPr>
        <w:t>如果目标设备在线，而且没有防火墙隔离通信，将会收到目标设备发回ICMP echo回应包</w:t>
      </w:r>
    </w:p>
    <w:bookmarkEnd w:id="92"/>
    <w:bookmarkStart w:name="u81fa8d01" w:id="93"/>
    <w:p>
      <w:pPr>
        <w:spacing w:after="50" w:line="360" w:lineRule="auto" w:beforeLines="100"/>
        <w:ind w:left="0"/>
        <w:jc w:val="left"/>
      </w:pPr>
      <w:r>
        <w:rPr>
          <w:rFonts w:ascii="宋体" w:hAnsi="Times New Roman" w:eastAsia="宋体"/>
          <w:b w:val="false"/>
          <w:i w:val="false"/>
          <w:color w:val="000000"/>
          <w:sz w:val="22"/>
        </w:rPr>
        <w:t>nmap -PE 192.168.43.221</w:t>
      </w:r>
    </w:p>
    <w:bookmarkEnd w:id="93"/>
    <w:bookmarkStart w:name="u5f46f834" w:id="94"/>
    <w:p>
      <w:pPr>
        <w:spacing w:after="50" w:line="360" w:lineRule="auto" w:beforeLines="100"/>
        <w:ind w:left="0"/>
        <w:jc w:val="left"/>
      </w:pPr>
      <w:bookmarkStart w:name="u1ce544c1" w:id="95"/>
      <w:r>
        <w:rPr>
          <w:rFonts w:eastAsia="宋体" w:ascii="宋体"/>
        </w:rPr>
        <w:drawing>
          <wp:inline distT="0" distB="0" distL="0" distR="0">
            <wp:extent cx="5655734" cy="147023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5655734" cy="1470231"/>
                    </a:xfrm>
                    <a:prstGeom prst="rect">
                      <a:avLst/>
                    </a:prstGeom>
                  </pic:spPr>
                </pic:pic>
              </a:graphicData>
            </a:graphic>
          </wp:inline>
        </w:drawing>
      </w:r>
      <w:bookmarkEnd w:id="95"/>
      <w:bookmarkStart w:name="yU9u1" w:id="96"/>
      <w:r>
        <w:rPr>
          <w:rFonts w:eastAsia="宋体" w:ascii="宋体"/>
        </w:rPr>
        <w:t>[MISSING IMAGE: ,  ]</w:t>
      </w:r>
      <w:bookmarkEnd w:id="96"/>
    </w:p>
    <w:bookmarkEnd w:id="94"/>
    <w:bookmarkStart w:name="AVHLF" w:id="97"/>
    <w:p>
      <w:pPr>
        <w:pStyle w:val="Heading2"/>
        <w:spacing w:after="50" w:line="360" w:lineRule="auto" w:beforeLines="100"/>
        <w:ind w:left="0"/>
        <w:jc w:val="left"/>
      </w:pPr>
      <w:r>
        <w:rPr>
          <w:rFonts w:ascii="宋体" w:hAnsi="Times New Roman" w:eastAsia="宋体"/>
        </w:rPr>
        <w:t>PP</w:t>
      </w:r>
    </w:p>
    <w:bookmarkEnd w:id="97"/>
    <w:bookmarkStart w:name="u637ab6b9" w:id="98"/>
    <w:p>
      <w:pPr>
        <w:spacing w:after="50" w:line="360" w:lineRule="auto" w:beforeLines="100"/>
        <w:ind w:left="0"/>
        <w:jc w:val="left"/>
      </w:pPr>
      <w:r>
        <w:rPr>
          <w:rFonts w:ascii="宋体" w:hAnsi="Times New Roman" w:eastAsia="宋体"/>
          <w:b w:val="false"/>
          <w:i w:val="false"/>
          <w:color w:val="000000"/>
          <w:sz w:val="22"/>
        </w:rPr>
        <w:t>时间戳设备发现，这种扫描方式和使用- PE 作为参数很相似，但是Type的值为13。当目标设备接收到了这个数据包之后，会给出一个Type字段值为14的回应数据包</w:t>
      </w:r>
    </w:p>
    <w:bookmarkEnd w:id="98"/>
    <w:bookmarkStart w:name="u37657a3c" w:id="99"/>
    <w:p>
      <w:pPr>
        <w:spacing w:after="50" w:line="360" w:lineRule="auto" w:beforeLines="100"/>
        <w:ind w:left="0"/>
        <w:jc w:val="left"/>
      </w:pPr>
      <w:r>
        <w:rPr>
          <w:rFonts w:ascii="宋体" w:hAnsi="Times New Roman" w:eastAsia="宋体"/>
          <w:b w:val="false"/>
          <w:i w:val="false"/>
          <w:color w:val="000000"/>
          <w:sz w:val="22"/>
        </w:rPr>
        <w:t>nmap -PP 192.168.43.221</w:t>
      </w:r>
    </w:p>
    <w:bookmarkEnd w:id="99"/>
    <w:bookmarkStart w:name="udd97807c" w:id="100"/>
    <w:p>
      <w:pPr>
        <w:spacing w:after="50" w:line="360" w:lineRule="auto" w:beforeLines="100"/>
        <w:ind w:left="0"/>
        <w:jc w:val="left"/>
      </w:pPr>
      <w:bookmarkStart w:name="qKiBm" w:id="101"/>
      <w:r>
        <w:rPr>
          <w:rFonts w:eastAsia="宋体" w:ascii="宋体"/>
        </w:rPr>
        <w:t>[MISSING IMAGE: ,  ]</w:t>
      </w:r>
      <w:bookmarkEnd w:id="101"/>
      <w:bookmarkStart w:name="u0805d199" w:id="102"/>
      <w:r>
        <w:rPr>
          <w:rFonts w:eastAsia="宋体" w:ascii="宋体"/>
        </w:rPr>
        <w:drawing>
          <wp:inline distT="0" distB="0" distL="0" distR="0">
            <wp:extent cx="5841999" cy="166786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5858934" cy="1672700"/>
                    </a:xfrm>
                    <a:prstGeom prst="rect">
                      <a:avLst/>
                    </a:prstGeom>
                  </pic:spPr>
                </pic:pic>
              </a:graphicData>
            </a:graphic>
          </wp:inline>
        </w:drawing>
      </w:r>
      <w:bookmarkEnd w:id="102"/>
    </w:p>
    <w:bookmarkEnd w:id="100"/>
    <w:bookmarkStart w:name="Dh4HR" w:id="103"/>
    <w:p>
      <w:pPr>
        <w:pStyle w:val="Heading2"/>
        <w:spacing w:after="50" w:line="360" w:lineRule="auto" w:beforeLines="100"/>
        <w:ind w:left="0"/>
        <w:jc w:val="left"/>
      </w:pPr>
      <w:r>
        <w:rPr>
          <w:rFonts w:ascii="宋体" w:hAnsi="Times New Roman" w:eastAsia="宋体"/>
        </w:rPr>
        <w:t>PM</w:t>
      </w:r>
    </w:p>
    <w:bookmarkEnd w:id="103"/>
    <w:bookmarkStart w:name="u7c7532a1" w:id="104"/>
    <w:p>
      <w:pPr>
        <w:spacing w:after="50" w:line="360" w:lineRule="auto" w:beforeLines="100"/>
        <w:ind w:left="0"/>
        <w:jc w:val="left"/>
      </w:pPr>
      <w:r>
        <w:rPr>
          <w:rFonts w:ascii="宋体" w:hAnsi="Times New Roman" w:eastAsia="宋体"/>
          <w:b w:val="false"/>
          <w:i w:val="false"/>
          <w:color w:val="000000"/>
          <w:sz w:val="22"/>
        </w:rPr>
        <w:t>地址掩码设备发现，该扫描方式仅将Type字段的值换为17</w:t>
      </w:r>
    </w:p>
    <w:bookmarkEnd w:id="104"/>
    <w:bookmarkStart w:name="ue8c53311" w:id="105"/>
    <w:p>
      <w:pPr>
        <w:spacing w:after="50" w:line="360" w:lineRule="auto" w:beforeLines="100"/>
        <w:ind w:left="0"/>
        <w:jc w:val="left"/>
      </w:pPr>
      <w:r>
        <w:rPr>
          <w:rFonts w:ascii="宋体" w:hAnsi="Times New Roman" w:eastAsia="宋体"/>
          <w:b w:val="false"/>
          <w:i w:val="false"/>
          <w:color w:val="000000"/>
          <w:sz w:val="22"/>
        </w:rPr>
        <w:t>nmap -PM 192.168.43.221</w:t>
      </w:r>
    </w:p>
    <w:bookmarkEnd w:id="105"/>
    <w:bookmarkStart w:name="u02590e1f" w:id="106"/>
    <w:p>
      <w:pPr>
        <w:spacing w:after="50" w:line="360" w:lineRule="auto" w:beforeLines="100"/>
        <w:ind w:left="0"/>
        <w:jc w:val="left"/>
      </w:pPr>
      <w:bookmarkStart w:name="HUDio" w:id="107"/>
      <w:r>
        <w:rPr>
          <w:rFonts w:eastAsia="宋体" w:ascii="宋体"/>
        </w:rPr>
        <w:t>[MISSING IMAGE: ,  ]</w:t>
      </w:r>
      <w:bookmarkEnd w:id="107"/>
      <w:bookmarkStart w:name="ufae02268" w:id="108"/>
      <w:r>
        <w:rPr>
          <w:rFonts w:eastAsia="宋体" w:ascii="宋体"/>
        </w:rPr>
        <w:drawing>
          <wp:inline distT="0" distB="0" distL="0" distR="0">
            <wp:extent cx="5571066" cy="171694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5571066" cy="1716949"/>
                    </a:xfrm>
                    <a:prstGeom prst="rect">
                      <a:avLst/>
                    </a:prstGeom>
                  </pic:spPr>
                </pic:pic>
              </a:graphicData>
            </a:graphic>
          </wp:inline>
        </w:drawing>
      </w:r>
      <w:bookmarkEnd w:id="108"/>
    </w:p>
    <w:bookmarkEnd w:id="106"/>
    <w:bookmarkStart w:name="R8N5s" w:id="109"/>
    <w:p>
      <w:pPr>
        <w:pStyle w:val="Heading2"/>
        <w:spacing w:after="50" w:line="360" w:lineRule="auto" w:beforeLines="100"/>
        <w:ind w:left="0"/>
        <w:jc w:val="left"/>
      </w:pPr>
      <w:r>
        <w:rPr>
          <w:rFonts w:ascii="宋体" w:hAnsi="Times New Roman" w:eastAsia="宋体"/>
        </w:rPr>
        <w:t>注意(- Pn)</w:t>
      </w:r>
    </w:p>
    <w:bookmarkEnd w:id="109"/>
    <w:bookmarkStart w:name="uc7a87517" w:id="110"/>
    <w:p>
      <w:pPr>
        <w:spacing w:after="50" w:line="360" w:lineRule="auto" w:beforeLines="100"/>
        <w:ind w:left="0"/>
        <w:jc w:val="left"/>
      </w:pPr>
      <w:r>
        <w:rPr>
          <w:rFonts w:ascii="宋体" w:hAnsi="Times New Roman" w:eastAsia="宋体"/>
          <w:b w:val="false"/>
          <w:i w:val="false"/>
          <w:color w:val="000000"/>
          <w:sz w:val="22"/>
        </w:rPr>
        <w:t xml:space="preserve"> 通常，Nmap在进行其他扫描之前，都会对目标设备进行ping扫描。如果目标设备对ping扫描没反应，就会直接结束整个扫描过程，这种扫描方式可以跳过没有响应的设备，从而节省大量的时间。但是 如果目标设备在线，只是采用了某种手段屏蔽了ping扫描，那么就会躲过其他扫描操作。因此，可以指定无论目标设备是否响应ping扫描，都会执行整个扫描过程。</w:t>
      </w:r>
    </w:p>
    <w:bookmarkEnd w:id="110"/>
    <w:bookmarkStart w:name="u64d794dc" w:id="111"/>
    <w:p>
      <w:pPr>
        <w:spacing w:after="50" w:line="360" w:lineRule="auto" w:beforeLines="100"/>
        <w:ind w:left="0"/>
        <w:jc w:val="left"/>
      </w:pPr>
      <w:r>
        <w:rPr>
          <w:rFonts w:ascii="宋体" w:hAnsi="Times New Roman" w:eastAsia="宋体"/>
          <w:b w:val="false"/>
          <w:i w:val="false"/>
          <w:color w:val="000000"/>
          <w:sz w:val="22"/>
        </w:rPr>
        <w:t>参数：-Pn</w:t>
      </w:r>
    </w:p>
    <w:bookmarkEnd w:id="111"/>
    <w:bookmarkStart w:name="u2547d57f" w:id="112"/>
    <w:p>
      <w:pPr>
        <w:spacing w:after="50" w:line="360" w:lineRule="auto" w:beforeLines="100"/>
        <w:ind w:left="0"/>
        <w:jc w:val="left"/>
      </w:pPr>
      <w:r>
        <w:rPr>
          <w:rFonts w:ascii="宋体" w:hAnsi="Times New Roman" w:eastAsia="宋体"/>
          <w:b w:val="false"/>
          <w:i w:val="false"/>
          <w:color w:val="000000"/>
          <w:sz w:val="22"/>
        </w:rPr>
        <w:t>nmap -Pn 192.168.43.221</w:t>
      </w:r>
    </w:p>
    <w:bookmarkEnd w:id="112"/>
    <w:bookmarkStart w:name="u5cc71b25" w:id="113"/>
    <w:p>
      <w:pPr>
        <w:spacing w:after="50" w:line="360" w:lineRule="auto" w:beforeLines="100"/>
        <w:ind w:left="0"/>
        <w:jc w:val="left"/>
      </w:pPr>
      <w:bookmarkStart w:name="w9ZOT" w:id="114"/>
      <w:r>
        <w:rPr>
          <w:rFonts w:eastAsia="宋体" w:ascii="宋体"/>
        </w:rPr>
        <w:t>[MISSING IMAGE: ,  ]</w:t>
      </w:r>
      <w:bookmarkEnd w:id="114"/>
      <w:bookmarkStart w:name="udc9d44dd" w:id="115"/>
      <w:r>
        <w:rPr>
          <w:rFonts w:eastAsia="宋体" w:ascii="宋体"/>
        </w:rPr>
        <w:drawing>
          <wp:inline distT="0" distB="0" distL="0" distR="0">
            <wp:extent cx="5554134" cy="176560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5554134" cy="1765606"/>
                    </a:xfrm>
                    <a:prstGeom prst="rect">
                      <a:avLst/>
                    </a:prstGeom>
                  </pic:spPr>
                </pic:pic>
              </a:graphicData>
            </a:graphic>
          </wp:inline>
        </w:drawing>
      </w:r>
      <w:bookmarkEnd w:id="115"/>
    </w:p>
    <w:bookmarkEnd w:id="113"/>
    <w:bookmarkStart w:name="TRUsw" w:id="116"/>
    <w:p>
      <w:pPr>
        <w:pStyle w:val="Heading2"/>
        <w:spacing w:after="50" w:line="360" w:lineRule="auto" w:beforeLines="100"/>
        <w:ind w:left="0"/>
        <w:jc w:val="left"/>
      </w:pPr>
      <w:r>
        <w:rPr>
          <w:rFonts w:ascii="宋体" w:hAnsi="Times New Roman" w:eastAsia="宋体"/>
        </w:rPr>
        <w:t>TCP 设备发现</w:t>
      </w:r>
    </w:p>
    <w:bookmarkEnd w:id="116"/>
    <w:bookmarkStart w:name="uf5b0f7c7" w:id="117"/>
    <w:p>
      <w:pPr>
        <w:spacing w:after="50" w:line="360" w:lineRule="auto" w:beforeLines="100"/>
        <w:ind w:left="0"/>
        <w:jc w:val="left"/>
      </w:pPr>
      <w:r>
        <w:rPr>
          <w:rFonts w:ascii="宋体" w:hAnsi="Times New Roman" w:eastAsia="宋体"/>
          <w:b w:val="false"/>
          <w:i w:val="false"/>
          <w:color w:val="000000"/>
          <w:sz w:val="22"/>
        </w:rPr>
        <w:t>TCP的主要过程由“三次握手”构成，</w:t>
      </w:r>
    </w:p>
    <w:bookmarkEnd w:id="117"/>
    <w:bookmarkStart w:name="ued90b4ba" w:id="118"/>
    <w:p>
      <w:pPr>
        <w:spacing w:after="50" w:line="360" w:lineRule="auto" w:beforeLines="100"/>
        <w:ind w:left="0"/>
        <w:jc w:val="left"/>
      </w:pPr>
      <w:r>
        <w:rPr>
          <w:rFonts w:ascii="宋体" w:hAnsi="Times New Roman" w:eastAsia="宋体"/>
          <w:b w:val="false"/>
          <w:i w:val="false"/>
          <w:color w:val="000000"/>
          <w:sz w:val="22"/>
        </w:rPr>
        <w:t>第一次：客户端发送同步序列编号（SYN Seq=x）的数据包给服务端，进入SYN_SEND状态</w:t>
      </w:r>
      <w:r>
        <w:rPr>
          <w:rFonts w:ascii="宋体" w:hAnsi="Times New Roman" w:eastAsia="宋体"/>
          <w:b w:val="false"/>
          <w:i w:val="false"/>
          <w:color w:val="000000"/>
          <w:sz w:val="22"/>
        </w:rPr>
        <w:t>第二次：服务端收到客户端的SYN数据包，回应一个SYN（Seq=y）+ ACK（Ack=x+1）数据包，进入SYN_RECV状态</w:t>
      </w:r>
      <w:r>
        <w:rPr>
          <w:rFonts w:ascii="宋体" w:hAnsi="Times New Roman" w:eastAsia="宋体"/>
          <w:b w:val="false"/>
          <w:i w:val="false"/>
          <w:color w:val="000000"/>
          <w:sz w:val="22"/>
        </w:rPr>
        <w:t>第三次：客户端收到服务端的SYN数据包，回应一个ACK（Ack=y+1）数据包，进入ESTABLISHED状态</w:t>
      </w:r>
      <w:r>
        <w:rPr>
          <w:rFonts w:ascii="宋体" w:hAnsi="Times New Roman" w:eastAsia="宋体"/>
          <w:b w:val="false"/>
          <w:i w:val="false"/>
          <w:color w:val="000000"/>
          <w:sz w:val="22"/>
        </w:rPr>
        <w:t>利用这个过程，Nmap向目标设备发送SYN数据包，如果对方回应了SYN+ACK，则说明目标设备在线</w:t>
      </w:r>
    </w:p>
    <w:bookmarkEnd w:id="118"/>
    <w:bookmarkStart w:name="u511fdaa7" w:id="119"/>
    <w:p>
      <w:pPr>
        <w:spacing w:after="50" w:line="360" w:lineRule="auto" w:beforeLines="100"/>
        <w:ind w:left="0"/>
        <w:jc w:val="left"/>
      </w:pPr>
      <w:r>
        <w:rPr>
          <w:rFonts w:ascii="宋体" w:hAnsi="Times New Roman" w:eastAsia="宋体"/>
          <w:b w:val="false"/>
          <w:i w:val="false"/>
          <w:color w:val="000000"/>
          <w:sz w:val="22"/>
        </w:rPr>
        <w:t>因为三次握手中的第三次握手意义不大，所以在扫描的时候，第三次握手可以完成也可以不完成，</w:t>
      </w:r>
    </w:p>
    <w:bookmarkEnd w:id="119"/>
    <w:bookmarkStart w:name="u755a6d3e" w:id="120"/>
    <w:p>
      <w:pPr>
        <w:spacing w:after="50" w:line="360" w:lineRule="auto" w:beforeLines="100"/>
        <w:ind w:left="0"/>
        <w:jc w:val="left"/>
      </w:pPr>
      <w:r>
        <w:rPr>
          <w:rFonts w:ascii="宋体" w:hAnsi="Times New Roman" w:eastAsia="宋体"/>
          <w:b w:val="false"/>
          <w:i w:val="false"/>
          <w:color w:val="000000"/>
          <w:sz w:val="22"/>
        </w:rPr>
        <w:t>如果完成，一般称之为全开扫描；如果不完成，一般称之为半开扫描</w:t>
      </w:r>
    </w:p>
    <w:bookmarkEnd w:id="120"/>
    <w:bookmarkStart w:name="Yjj9q" w:id="121"/>
    <w:p>
      <w:pPr>
        <w:pStyle w:val="Heading3"/>
        <w:spacing w:after="50" w:line="360" w:lineRule="auto" w:beforeLines="100"/>
        <w:ind w:left="0"/>
        <w:jc w:val="left"/>
      </w:pPr>
      <w:r>
        <w:rPr>
          <w:rFonts w:ascii="宋体" w:hAnsi="Times New Roman" w:eastAsia="宋体"/>
        </w:rPr>
        <w:t>TCP SYN扫描 --PS</w:t>
      </w:r>
    </w:p>
    <w:bookmarkEnd w:id="121"/>
    <w:bookmarkStart w:name="u4e86e7e1" w:id="122"/>
    <w:p>
      <w:pPr>
        <w:spacing w:after="50" w:line="360" w:lineRule="auto" w:beforeLines="100"/>
        <w:ind w:left="0"/>
        <w:jc w:val="left"/>
      </w:pPr>
      <w:r>
        <w:rPr>
          <w:rFonts w:ascii="宋体" w:hAnsi="Times New Roman" w:eastAsia="宋体"/>
          <w:b w:val="false"/>
          <w:i w:val="false"/>
          <w:color w:val="000000"/>
          <w:sz w:val="22"/>
        </w:rPr>
        <w:t>Nmap使用-PS参数向目标设备发送一个设置了SYN标志的数据包，这个数据包的内容部分为空，通常默认的目标端口是80端口，也可以使用参数来改变目标端口，当指定多个端口时，Nmap将会并行地对这些端口进行测试</w:t>
      </w:r>
    </w:p>
    <w:bookmarkEnd w:id="122"/>
    <w:bookmarkStart w:name="ue52df7c8" w:id="123"/>
    <w:p>
      <w:pPr>
        <w:spacing w:after="50" w:line="360" w:lineRule="auto" w:beforeLines="100"/>
        <w:ind w:left="0"/>
        <w:jc w:val="left"/>
      </w:pPr>
      <w:r>
        <w:rPr>
          <w:rFonts w:ascii="宋体" w:hAnsi="Times New Roman" w:eastAsia="宋体"/>
          <w:b w:val="false"/>
          <w:i w:val="false"/>
          <w:color w:val="000000"/>
          <w:sz w:val="22"/>
        </w:rPr>
        <w:t>并不在乎端口是否处于开放状态，只在乎目标设备是否处于活跃状态，发出SYN数据包之后，只要收到了数据包，无论是SYN+ACK还是RST数据包，都意味着目标设备是活跃状态。如果没有收到任何数据包，就意味着目标设备不在线（或者带端口被屏蔽，像石沉大海一样）</w:t>
      </w:r>
    </w:p>
    <w:bookmarkEnd w:id="123"/>
    <w:bookmarkStart w:name="u88f0113f" w:id="124"/>
    <w:p>
      <w:pPr>
        <w:spacing w:after="50" w:line="360" w:lineRule="auto" w:beforeLines="100"/>
        <w:ind w:left="0"/>
        <w:jc w:val="left"/>
      </w:pPr>
      <w:r>
        <w:rPr>
          <w:rFonts w:ascii="宋体" w:hAnsi="Times New Roman" w:eastAsia="宋体"/>
          <w:b w:val="false"/>
          <w:i w:val="false"/>
          <w:color w:val="000000"/>
          <w:sz w:val="22"/>
        </w:rPr>
        <w:t>nmap -sn -PS 192.168.43.221</w:t>
      </w:r>
    </w:p>
    <w:bookmarkEnd w:id="124"/>
    <w:bookmarkStart w:name="ud0a578b4" w:id="125"/>
    <w:p>
      <w:pPr>
        <w:spacing w:after="50" w:line="360" w:lineRule="auto" w:beforeLines="100"/>
        <w:ind w:left="0"/>
        <w:jc w:val="left"/>
      </w:pPr>
      <w:bookmarkStart w:name="UU70B" w:id="126"/>
      <w:r>
        <w:rPr>
          <w:rFonts w:eastAsia="宋体" w:ascii="宋体"/>
        </w:rPr>
        <w:t>[MISSING IMAGE: ,  ]</w:t>
      </w:r>
      <w:bookmarkEnd w:id="126"/>
      <w:bookmarkStart w:name="uff9994b0" w:id="127"/>
      <w:r>
        <w:rPr>
          <w:rFonts w:eastAsia="宋体" w:ascii="宋体"/>
        </w:rPr>
        <w:drawing>
          <wp:inline distT="0" distB="0" distL="0" distR="0">
            <wp:extent cx="5435600" cy="107308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5435600" cy="1073088"/>
                    </a:xfrm>
                    <a:prstGeom prst="rect">
                      <a:avLst/>
                    </a:prstGeom>
                  </pic:spPr>
                </pic:pic>
              </a:graphicData>
            </a:graphic>
          </wp:inline>
        </w:drawing>
      </w:r>
      <w:bookmarkEnd w:id="127"/>
    </w:p>
    <w:bookmarkEnd w:id="125"/>
    <w:bookmarkStart w:name="u8fb62a00" w:id="128"/>
    <w:p>
      <w:pPr>
        <w:spacing w:after="50" w:line="360" w:lineRule="auto" w:beforeLines="100"/>
        <w:ind w:left="0"/>
        <w:jc w:val="left"/>
      </w:pPr>
      <w:r>
        <w:rPr>
          <w:rFonts w:ascii="宋体" w:hAnsi="Times New Roman" w:eastAsia="宋体"/>
          <w:b w:val="false"/>
          <w:i w:val="false"/>
          <w:color w:val="000000"/>
          <w:sz w:val="22"/>
        </w:rPr>
        <w:t>nmap -sn -PS 22,80 192.168.43.221</w:t>
      </w:r>
    </w:p>
    <w:bookmarkEnd w:id="128"/>
    <w:bookmarkStart w:name="uf5761e64" w:id="129"/>
    <w:p>
      <w:pPr>
        <w:spacing w:after="50" w:line="360" w:lineRule="auto" w:beforeLines="100"/>
        <w:ind w:left="0"/>
        <w:jc w:val="left"/>
      </w:pPr>
      <w:bookmarkStart w:name="pocDC" w:id="130"/>
      <w:r>
        <w:rPr>
          <w:rFonts w:eastAsia="宋体" w:ascii="宋体"/>
        </w:rPr>
        <w:t>[MISSING IMAGE: ,  ]</w:t>
      </w:r>
      <w:bookmarkEnd w:id="130"/>
      <w:bookmarkStart w:name="u4a3e56cd" w:id="131"/>
      <w:r>
        <w:rPr>
          <w:rFonts w:eastAsia="宋体" w:ascii="宋体"/>
        </w:rPr>
        <w:drawing>
          <wp:inline distT="0" distB="0" distL="0" distR="0">
            <wp:extent cx="5808134" cy="11988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808134" cy="1198890"/>
                    </a:xfrm>
                    <a:prstGeom prst="rect">
                      <a:avLst/>
                    </a:prstGeom>
                  </pic:spPr>
                </pic:pic>
              </a:graphicData>
            </a:graphic>
          </wp:inline>
        </w:drawing>
      </w:r>
      <w:bookmarkEnd w:id="131"/>
    </w:p>
    <w:bookmarkEnd w:id="129"/>
    <w:bookmarkStart w:name="sKupO" w:id="132"/>
    <w:p>
      <w:pPr>
        <w:pStyle w:val="Heading3"/>
        <w:spacing w:after="50" w:line="360" w:lineRule="auto" w:beforeLines="100"/>
        <w:ind w:left="0"/>
        <w:jc w:val="left"/>
      </w:pPr>
      <w:r>
        <w:rPr>
          <w:rFonts w:ascii="宋体" w:hAnsi="Times New Roman" w:eastAsia="宋体"/>
        </w:rPr>
        <w:t>TCP ACK扫描 --PA</w:t>
      </w:r>
    </w:p>
    <w:bookmarkEnd w:id="132"/>
    <w:bookmarkStart w:name="u3c41a976" w:id="133"/>
    <w:p>
      <w:pPr>
        <w:spacing w:after="50" w:line="360" w:lineRule="auto" w:beforeLines="100"/>
        <w:ind w:left="0"/>
        <w:jc w:val="left"/>
      </w:pPr>
      <w:r>
        <w:rPr>
          <w:rFonts w:ascii="宋体" w:hAnsi="Times New Roman" w:eastAsia="宋体"/>
          <w:b w:val="false"/>
          <w:i w:val="false"/>
          <w:color w:val="000000"/>
          <w:sz w:val="22"/>
        </w:rPr>
        <w:t>ACK扫描与SYN扫描很相似，不同之处只在于Nmap发送的数据包中使用了SYN+ACK标志位</w:t>
      </w:r>
    </w:p>
    <w:bookmarkEnd w:id="133"/>
    <w:bookmarkStart w:name="udd25b53f" w:id="134"/>
    <w:p>
      <w:pPr>
        <w:spacing w:after="50" w:line="360" w:lineRule="auto" w:beforeLines="100"/>
        <w:ind w:left="0"/>
        <w:jc w:val="left"/>
      </w:pPr>
      <w:r>
        <w:rPr>
          <w:rFonts w:ascii="宋体" w:hAnsi="Times New Roman" w:eastAsia="宋体"/>
          <w:b w:val="false"/>
          <w:i w:val="false"/>
          <w:color w:val="000000"/>
          <w:sz w:val="22"/>
        </w:rPr>
        <w:t>Nmap向目标设备发送一个SYN+ACK数据包，目标设备显然不清楚这是这么回事，因此，只会向Nmap所在的设备回应一个RST数据包，表示无法建立这个TCP连接，同时也表示目标设备处于开放状态</w:t>
      </w:r>
    </w:p>
    <w:bookmarkEnd w:id="134"/>
    <w:bookmarkStart w:name="u4ea190bf" w:id="135"/>
    <w:p>
      <w:pPr>
        <w:spacing w:after="50" w:line="360" w:lineRule="auto" w:beforeLines="100"/>
        <w:ind w:left="0"/>
        <w:jc w:val="left"/>
      </w:pPr>
      <w:r>
        <w:rPr>
          <w:rFonts w:ascii="宋体" w:hAnsi="Times New Roman" w:eastAsia="宋体"/>
          <w:b w:val="false"/>
          <w:i w:val="false"/>
          <w:color w:val="000000"/>
          <w:sz w:val="22"/>
        </w:rPr>
        <w:t>注意：ACK扫描和SYN扫描同样默认使用80端口，也可以进行指定</w:t>
      </w:r>
    </w:p>
    <w:bookmarkEnd w:id="135"/>
    <w:bookmarkStart w:name="u3e170cfb" w:id="136"/>
    <w:p>
      <w:pPr>
        <w:spacing w:after="50" w:line="360" w:lineRule="auto" w:beforeLines="100"/>
        <w:ind w:left="0"/>
        <w:jc w:val="left"/>
      </w:pPr>
      <w:r>
        <w:rPr>
          <w:rFonts w:ascii="宋体" w:hAnsi="Times New Roman" w:eastAsia="宋体"/>
          <w:b w:val="false"/>
          <w:i w:val="false"/>
          <w:color w:val="000000"/>
          <w:sz w:val="22"/>
        </w:rPr>
        <w:t>nmap -sn -PA 192.168.43.221</w:t>
      </w:r>
    </w:p>
    <w:bookmarkEnd w:id="136"/>
    <w:bookmarkStart w:name="u52b07b78" w:id="137"/>
    <w:p>
      <w:pPr>
        <w:spacing w:after="50" w:line="360" w:lineRule="auto" w:beforeLines="100"/>
        <w:ind w:left="0"/>
        <w:jc w:val="left"/>
      </w:pPr>
      <w:bookmarkStart w:name="lt5LS" w:id="138"/>
      <w:r>
        <w:rPr>
          <w:rFonts w:eastAsia="宋体" w:ascii="宋体"/>
        </w:rPr>
        <w:t>[MISSING IMAGE: ,  ]</w:t>
      </w:r>
      <w:bookmarkEnd w:id="138"/>
      <w:bookmarkStart w:name="u202c7139" w:id="139"/>
      <w:r>
        <w:rPr>
          <w:rFonts w:eastAsia="宋体" w:ascii="宋体"/>
        </w:rPr>
        <w:drawing>
          <wp:inline distT="0" distB="0" distL="0" distR="0">
            <wp:extent cx="5723466" cy="106681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5723466" cy="1066819"/>
                    </a:xfrm>
                    <a:prstGeom prst="rect">
                      <a:avLst/>
                    </a:prstGeom>
                  </pic:spPr>
                </pic:pic>
              </a:graphicData>
            </a:graphic>
          </wp:inline>
        </w:drawing>
      </w:r>
      <w:bookmarkEnd w:id="139"/>
    </w:p>
    <w:bookmarkEnd w:id="137"/>
    <w:bookmarkStart w:name="u34a3fe6f" w:id="140"/>
    <w:p>
      <w:pPr>
        <w:spacing w:after="50" w:line="360" w:lineRule="auto" w:beforeLines="100"/>
        <w:ind w:left="0"/>
        <w:jc w:val="left"/>
      </w:pPr>
      <w:r>
        <w:rPr>
          <w:rFonts w:ascii="宋体" w:hAnsi="Times New Roman" w:eastAsia="宋体"/>
          <w:b w:val="false"/>
          <w:i w:val="false"/>
          <w:color w:val="000000"/>
          <w:sz w:val="22"/>
        </w:rPr>
        <w:t>在Nmap所在设备发出数据包之后，并没有收到任何回应，可能由两种情况：</w:t>
      </w:r>
    </w:p>
    <w:bookmarkEnd w:id="140"/>
    <w:bookmarkStart w:name="uf5042a8a" w:id="141"/>
    <w:p>
      <w:pPr>
        <w:spacing w:after="50" w:line="360" w:lineRule="auto" w:beforeLines="100"/>
        <w:ind w:left="0"/>
        <w:jc w:val="left"/>
      </w:pPr>
      <w:r>
        <w:rPr>
          <w:rFonts w:ascii="宋体" w:hAnsi="Times New Roman" w:eastAsia="宋体"/>
          <w:b w:val="false"/>
          <w:i w:val="false"/>
          <w:color w:val="000000"/>
          <w:sz w:val="22"/>
        </w:rPr>
        <w:t>数据包被目标设备上的安全机制过滤了</w:t>
      </w:r>
      <w:r>
        <w:rPr>
          <w:rFonts w:ascii="宋体" w:hAnsi="Times New Roman" w:eastAsia="宋体"/>
          <w:b w:val="false"/>
          <w:i w:val="false"/>
          <w:color w:val="000000"/>
          <w:sz w:val="22"/>
        </w:rPr>
        <w:t>目标设备并不是活跃设备</w:t>
      </w:r>
    </w:p>
    <w:bookmarkEnd w:id="141"/>
    <w:bookmarkStart w:name="u27c5e0ea" w:id="142"/>
    <w:bookmarkEnd w:id="142"/>
    <w:bookmarkStart w:name="GUblO" w:id="143"/>
    <w:p>
      <w:pPr>
        <w:pStyle w:val="Heading2"/>
        <w:spacing w:after="50" w:line="360" w:lineRule="auto" w:beforeLines="100"/>
        <w:ind w:left="0"/>
        <w:jc w:val="left"/>
      </w:pPr>
      <w:r>
        <w:rPr>
          <w:rFonts w:ascii="宋体" w:hAnsi="Times New Roman" w:eastAsia="宋体"/>
        </w:rPr>
        <w:t>UDP设备发现 --PU</w:t>
      </w:r>
    </w:p>
    <w:bookmarkEnd w:id="143"/>
    <w:bookmarkStart w:name="uae167f82" w:id="144"/>
    <w:p>
      <w:pPr>
        <w:spacing w:after="50" w:line="360" w:lineRule="auto" w:beforeLines="100"/>
        <w:ind w:left="0"/>
        <w:jc w:val="left"/>
      </w:pPr>
      <w:r>
        <w:rPr>
          <w:rFonts w:ascii="宋体" w:hAnsi="Times New Roman" w:eastAsia="宋体"/>
          <w:b w:val="false"/>
          <w:i w:val="false"/>
          <w:color w:val="000000"/>
          <w:sz w:val="22"/>
        </w:rPr>
        <w:t>UDP 用户数据包协议，位于传输层的协议，当一个端口接收到一个UDP数据包时，如果它是关闭的，就会给源端口发回一个ICMP端口不可达的数据包；如果它是开放的，就会忽略这个数据包，也就是将它丢弃而不返回任何的信息</w:t>
      </w:r>
    </w:p>
    <w:bookmarkEnd w:id="144"/>
    <w:bookmarkStart w:name="u72a30c4d" w:id="145"/>
    <w:p>
      <w:pPr>
        <w:spacing w:after="50" w:line="360" w:lineRule="auto" w:beforeLines="100"/>
        <w:ind w:left="0"/>
        <w:jc w:val="left"/>
      </w:pPr>
      <w:r>
        <w:rPr>
          <w:rFonts w:ascii="宋体" w:hAnsi="Times New Roman" w:eastAsia="宋体"/>
          <w:b w:val="false"/>
          <w:i w:val="false"/>
          <w:color w:val="000000"/>
          <w:sz w:val="22"/>
        </w:rPr>
        <w:t>优点：可以完成对UDP端口的探测</w:t>
      </w:r>
      <w:r>
        <w:rPr>
          <w:rFonts w:ascii="宋体" w:hAnsi="Times New Roman" w:eastAsia="宋体"/>
          <w:b w:val="false"/>
          <w:i w:val="false"/>
          <w:color w:val="000000"/>
          <w:sz w:val="22"/>
        </w:rPr>
        <w:t>缺点：扫描结果可靠性不高、扫描速度慢</w:t>
      </w:r>
      <w:r>
        <w:rPr>
          <w:rFonts w:ascii="宋体" w:hAnsi="Times New Roman" w:eastAsia="宋体"/>
          <w:b w:val="false"/>
          <w:i w:val="false"/>
          <w:color w:val="000000"/>
          <w:sz w:val="22"/>
        </w:rPr>
        <w:t>nmap -sn -PU 192.168.43.221</w:t>
      </w:r>
    </w:p>
    <w:bookmarkEnd w:id="145"/>
    <w:bookmarkStart w:name="u578c1dca" w:id="146"/>
    <w:p>
      <w:pPr>
        <w:spacing w:after="50" w:line="360" w:lineRule="auto" w:beforeLines="100"/>
        <w:ind w:left="0"/>
        <w:jc w:val="left"/>
      </w:pPr>
      <w:bookmarkStart w:name="hEqDi" w:id="147"/>
      <w:r>
        <w:rPr>
          <w:rFonts w:eastAsia="宋体" w:ascii="宋体"/>
        </w:rPr>
        <w:t>[MISSING IMAGE: ,  ]</w:t>
      </w:r>
      <w:bookmarkEnd w:id="147"/>
      <w:bookmarkStart w:name="u6b042fff" w:id="148"/>
      <w:r>
        <w:rPr>
          <w:rFonts w:eastAsia="宋体" w:ascii="宋体"/>
        </w:rPr>
        <w:drawing>
          <wp:inline distT="0" distB="0" distL="0" distR="0">
            <wp:extent cx="5655734" cy="108752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5655734" cy="1087520"/>
                    </a:xfrm>
                    <a:prstGeom prst="rect">
                      <a:avLst/>
                    </a:prstGeom>
                  </pic:spPr>
                </pic:pic>
              </a:graphicData>
            </a:graphic>
          </wp:inline>
        </w:drawing>
      </w:r>
      <w:bookmarkEnd w:id="148"/>
    </w:p>
    <w:bookmarkEnd w:id="146"/>
    <w:bookmarkStart w:name="guQZr" w:id="149"/>
    <w:p>
      <w:pPr>
        <w:pStyle w:val="Heading1"/>
        <w:spacing w:after="50" w:line="360" w:lineRule="auto" w:beforeLines="100"/>
        <w:ind w:left="0"/>
        <w:jc w:val="left"/>
      </w:pPr>
      <w:r>
        <w:rPr>
          <w:rFonts w:ascii="宋体" w:hAnsi="Times New Roman" w:eastAsia="宋体"/>
        </w:rPr>
        <w:t>端口扫描</w:t>
      </w:r>
    </w:p>
    <w:bookmarkEnd w:id="149"/>
    <w:bookmarkStart w:name="u004bb9b6" w:id="150"/>
    <w:p>
      <w:pPr>
        <w:spacing w:after="50" w:line="360" w:lineRule="auto" w:beforeLines="100"/>
        <w:ind w:left="0"/>
        <w:jc w:val="left"/>
      </w:pPr>
      <w:r>
        <w:rPr>
          <w:rFonts w:ascii="宋体" w:hAnsi="Times New Roman" w:eastAsia="宋体"/>
          <w:b w:val="false"/>
          <w:i w:val="false"/>
          <w:color w:val="000000"/>
          <w:sz w:val="22"/>
        </w:rPr>
        <w:t>程序在发送的信息中加入端口编号，而操作系统在接收到信息后会按照端口编号将信息分流到当前内存中使用该端口的程序</w:t>
      </w:r>
    </w:p>
    <w:bookmarkEnd w:id="150"/>
    <w:bookmarkStart w:name="Gv3cR" w:id="151"/>
    <w:p>
      <w:pPr>
        <w:pStyle w:val="Heading2"/>
        <w:spacing w:after="50" w:line="360" w:lineRule="auto" w:beforeLines="100"/>
        <w:ind w:left="0"/>
        <w:jc w:val="left"/>
      </w:pPr>
      <w:r>
        <w:rPr>
          <w:rFonts w:ascii="宋体" w:hAnsi="Times New Roman" w:eastAsia="宋体"/>
        </w:rPr>
        <w:t>端口分类</w:t>
      </w:r>
    </w:p>
    <w:bookmarkEnd w:id="151"/>
    <w:bookmarkStart w:name="ue563dbf7" w:id="152"/>
    <w:p>
      <w:pPr>
        <w:spacing w:after="50" w:line="360" w:lineRule="auto" w:beforeLines="100"/>
        <w:ind w:left="0"/>
        <w:jc w:val="left"/>
      </w:pPr>
      <w:r>
        <w:rPr>
          <w:rFonts w:ascii="宋体" w:hAnsi="Times New Roman" w:eastAsia="宋体"/>
          <w:b w:val="false"/>
          <w:i w:val="false"/>
          <w:color w:val="000000"/>
          <w:sz w:val="22"/>
        </w:rPr>
        <w:t>工认端口：0–1024，绑定一些特殊服务，通常这些端口的通信明确表明了某种服务的协议，不可重新定义它的作用对象</w:t>
      </w:r>
      <w:r>
        <w:rPr>
          <w:rFonts w:ascii="宋体" w:hAnsi="Times New Roman" w:eastAsia="宋体"/>
          <w:b w:val="false"/>
          <w:i w:val="false"/>
          <w:color w:val="000000"/>
          <w:sz w:val="22"/>
        </w:rPr>
        <w:t>注册端口：1025–49151，松散的绑定于一些服务，这些端口多数没有明确的地定义服务对象，不同程序可根据实际需要自己定义</w:t>
      </w:r>
      <w:r>
        <w:rPr>
          <w:rFonts w:ascii="宋体" w:hAnsi="Times New Roman" w:eastAsia="宋体"/>
          <w:b w:val="false"/>
          <w:i w:val="false"/>
          <w:color w:val="000000"/>
          <w:sz w:val="22"/>
        </w:rPr>
        <w:t>动态/私有端口：49152–65535，理论上，不应把常用服务分配到这些端口，但是有些较为特殊的程序，特别是木马程序非常循环这些端口</w:t>
      </w:r>
    </w:p>
    <w:bookmarkEnd w:id="152"/>
    <w:bookmarkStart w:name="ZCHEv" w:id="153"/>
    <w:p>
      <w:pPr>
        <w:pStyle w:val="Heading2"/>
        <w:spacing w:after="50" w:line="360" w:lineRule="auto" w:beforeLines="100"/>
        <w:ind w:left="0"/>
        <w:jc w:val="left"/>
      </w:pPr>
      <w:r>
        <w:rPr>
          <w:rFonts w:ascii="宋体" w:hAnsi="Times New Roman" w:eastAsia="宋体"/>
        </w:rPr>
        <w:t>Nmap对端口的定义</w:t>
      </w:r>
    </w:p>
    <w:bookmarkEnd w:id="153"/>
    <w:bookmarkStart w:name="cQR9B" w:id="154"/>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6832"/>
        <w:gridCol w:w="6802"/>
      </w:tblGrid>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f225025" w:id="155"/>
          <w:p>
            <w:pPr>
              <w:spacing w:after="50" w:line="360" w:lineRule="auto" w:beforeLines="100"/>
              <w:ind w:left="0"/>
              <w:jc w:val="left"/>
            </w:pPr>
            <w:r>
              <w:rPr>
                <w:rFonts w:ascii="宋体" w:hAnsi="Times New Roman" w:eastAsia="宋体"/>
                <w:b w:val="false"/>
                <w:i w:val="false"/>
                <w:color w:val="000000"/>
                <w:sz w:val="22"/>
              </w:rPr>
              <w:t>端口状态</w:t>
            </w:r>
          </w:p>
          <w:bookmarkEnd w:id="155"/>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8b8286b" w:id="156"/>
          <w:p>
            <w:pPr>
              <w:spacing w:after="50" w:line="360" w:lineRule="auto" w:beforeLines="100"/>
              <w:ind w:left="0"/>
              <w:jc w:val="left"/>
            </w:pPr>
            <w:r>
              <w:rPr>
                <w:rFonts w:ascii="宋体" w:hAnsi="Times New Roman" w:eastAsia="宋体"/>
                <w:b w:val="false"/>
                <w:i w:val="false"/>
                <w:color w:val="000000"/>
                <w:sz w:val="22"/>
              </w:rPr>
              <w:t>说明</w:t>
            </w:r>
          </w:p>
          <w:bookmarkEnd w:id="156"/>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691590c" w:id="157"/>
          <w:p>
            <w:pPr>
              <w:spacing w:after="50" w:line="360" w:lineRule="auto" w:beforeLines="100"/>
              <w:ind w:left="0"/>
              <w:jc w:val="left"/>
            </w:pPr>
            <w:r>
              <w:rPr>
                <w:rFonts w:ascii="宋体" w:hAnsi="Times New Roman" w:eastAsia="宋体"/>
                <w:b w:val="false"/>
                <w:i w:val="false"/>
                <w:color w:val="000000"/>
                <w:sz w:val="22"/>
              </w:rPr>
              <w:t>open</w:t>
            </w:r>
          </w:p>
          <w:bookmarkEnd w:id="157"/>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71b19049" w:id="158"/>
          <w:p>
            <w:pPr>
              <w:spacing w:after="50" w:line="360" w:lineRule="auto" w:beforeLines="100"/>
              <w:ind w:left="0"/>
              <w:jc w:val="left"/>
            </w:pPr>
            <w:r>
              <w:rPr>
                <w:rFonts w:ascii="宋体" w:hAnsi="Times New Roman" w:eastAsia="宋体"/>
                <w:b w:val="false"/>
                <w:i w:val="false"/>
                <w:color w:val="000000"/>
                <w:sz w:val="22"/>
              </w:rPr>
              <w:t>应用程序在该端口接收TCP连接或者UDP报文</w:t>
            </w:r>
          </w:p>
          <w:bookmarkEnd w:id="158"/>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3acf75e" w:id="159"/>
          <w:p>
            <w:pPr>
              <w:spacing w:after="50" w:line="360" w:lineRule="auto" w:beforeLines="100"/>
              <w:ind w:left="0"/>
              <w:jc w:val="left"/>
            </w:pPr>
            <w:r>
              <w:rPr>
                <w:rFonts w:ascii="宋体" w:hAnsi="Times New Roman" w:eastAsia="宋体"/>
                <w:b w:val="false"/>
                <w:i w:val="false"/>
                <w:color w:val="000000"/>
                <w:sz w:val="22"/>
              </w:rPr>
              <w:t>closed</w:t>
            </w:r>
          </w:p>
          <w:bookmarkEnd w:id="159"/>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b94792bf" w:id="160"/>
          <w:p>
            <w:pPr>
              <w:spacing w:after="50" w:line="360" w:lineRule="auto" w:beforeLines="100"/>
              <w:ind w:left="0"/>
              <w:jc w:val="left"/>
            </w:pPr>
            <w:r>
              <w:rPr>
                <w:rFonts w:ascii="宋体" w:hAnsi="Times New Roman" w:eastAsia="宋体"/>
                <w:b w:val="false"/>
                <w:i w:val="false"/>
                <w:color w:val="000000"/>
                <w:sz w:val="22"/>
              </w:rPr>
              <w:t>关闭的端口对应Nmap也可访问，该端口接收Nmap的探测报文并作出响应，但是没有应用程序在其上监听</w:t>
            </w:r>
          </w:p>
          <w:bookmarkEnd w:id="160"/>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34599ca" w:id="161"/>
          <w:p>
            <w:pPr>
              <w:spacing w:after="50" w:line="360" w:lineRule="auto" w:beforeLines="100"/>
              <w:ind w:left="0"/>
              <w:jc w:val="left"/>
            </w:pPr>
            <w:r>
              <w:rPr>
                <w:rFonts w:ascii="宋体" w:hAnsi="Times New Roman" w:eastAsia="宋体"/>
                <w:b w:val="false"/>
                <w:i w:val="false"/>
                <w:color w:val="000000"/>
                <w:sz w:val="22"/>
              </w:rPr>
              <w:t>filtered</w:t>
            </w:r>
          </w:p>
          <w:bookmarkEnd w:id="161"/>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746f25a" w:id="162"/>
          <w:p>
            <w:pPr>
              <w:spacing w:after="50" w:line="360" w:lineRule="auto" w:beforeLines="100"/>
              <w:ind w:left="0"/>
              <w:jc w:val="left"/>
            </w:pPr>
            <w:r>
              <w:rPr>
                <w:rFonts w:ascii="宋体" w:hAnsi="Times New Roman" w:eastAsia="宋体"/>
                <w:b w:val="false"/>
                <w:i w:val="false"/>
                <w:color w:val="000000"/>
                <w:sz w:val="22"/>
              </w:rPr>
              <w:t>由于包过滤阻止探测报文到达端口，Nmap无法确定该端口是否开放。过滤原因可能时来自专业的防火墙设备、路由规则或者是设备上的防火墙</w:t>
            </w:r>
          </w:p>
          <w:bookmarkEnd w:id="162"/>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e04bd80" w:id="163"/>
          <w:p>
            <w:pPr>
              <w:spacing w:after="50" w:line="360" w:lineRule="auto" w:beforeLines="100"/>
              <w:ind w:left="0"/>
              <w:jc w:val="left"/>
            </w:pPr>
            <w:r>
              <w:rPr>
                <w:rFonts w:ascii="宋体" w:hAnsi="Times New Roman" w:eastAsia="宋体"/>
                <w:b w:val="false"/>
                <w:i w:val="false"/>
                <w:color w:val="000000"/>
                <w:sz w:val="22"/>
              </w:rPr>
              <w:t>unfiltered</w:t>
            </w:r>
          </w:p>
          <w:bookmarkEnd w:id="163"/>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e5d3ae5" w:id="164"/>
          <w:p>
            <w:pPr>
              <w:spacing w:after="50" w:line="360" w:lineRule="auto" w:beforeLines="100"/>
              <w:ind w:left="0"/>
              <w:jc w:val="left"/>
            </w:pPr>
            <w:r>
              <w:rPr>
                <w:rFonts w:ascii="宋体" w:hAnsi="Times New Roman" w:eastAsia="宋体"/>
                <w:b w:val="false"/>
                <w:i w:val="false"/>
                <w:color w:val="000000"/>
                <w:sz w:val="22"/>
              </w:rPr>
              <w:t>未被过滤状态，意味着端口可访问，但是Nmap无法确定该端口是否开放。只有用于映射防火墙规则集的ACK扫描才会把端口分类到 这个状态</w:t>
            </w:r>
          </w:p>
          <w:bookmarkEnd w:id="164"/>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d80a50c" w:id="165"/>
          <w:p>
            <w:pPr>
              <w:spacing w:after="50" w:line="360" w:lineRule="auto" w:beforeLines="100"/>
              <w:ind w:left="0"/>
              <w:jc w:val="left"/>
            </w:pPr>
            <w:r>
              <w:rPr>
                <w:rFonts w:ascii="宋体" w:hAnsi="Times New Roman" w:eastAsia="宋体"/>
                <w:b w:val="false"/>
                <w:i w:val="false"/>
                <w:color w:val="000000"/>
                <w:sz w:val="22"/>
              </w:rPr>
              <w:t>open|filtered</w:t>
            </w:r>
          </w:p>
          <w:bookmarkEnd w:id="165"/>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97bfb52" w:id="166"/>
          <w:p>
            <w:pPr>
              <w:spacing w:after="50" w:line="360" w:lineRule="auto" w:beforeLines="100"/>
              <w:ind w:left="0"/>
              <w:jc w:val="left"/>
            </w:pPr>
            <w:r>
              <w:rPr>
                <w:rFonts w:ascii="宋体" w:hAnsi="Times New Roman" w:eastAsia="宋体"/>
                <w:b w:val="false"/>
                <w:i w:val="false"/>
                <w:color w:val="000000"/>
                <w:sz w:val="22"/>
              </w:rPr>
              <w:t>无法确定该端口是开放的还是被过滤的，例如：开放的端口不响应</w:t>
            </w:r>
          </w:p>
          <w:bookmarkEnd w:id="166"/>
        </w:tc>
      </w:tr>
      <w:tr>
        <w:trPr>
          <w:trHeight w:val="495" w:hRule="atLeast"/>
        </w:trPr>
        <w:tc>
          <w:tcPr>
            <w:tcW w:w="683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40c0f71" w:id="167"/>
          <w:p>
            <w:pPr>
              <w:spacing w:after="50" w:line="360" w:lineRule="auto" w:beforeLines="100"/>
              <w:ind w:left="0"/>
              <w:jc w:val="left"/>
            </w:pPr>
            <w:r>
              <w:rPr>
                <w:rFonts w:ascii="宋体" w:hAnsi="Times New Roman" w:eastAsia="宋体"/>
                <w:b w:val="false"/>
                <w:i w:val="false"/>
                <w:color w:val="000000"/>
                <w:sz w:val="22"/>
              </w:rPr>
              <w:t>closed|filtered</w:t>
            </w:r>
          </w:p>
          <w:bookmarkEnd w:id="167"/>
        </w:tc>
        <w:tc>
          <w:tcPr>
            <w:tcW w:w="6802"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871edf0" w:id="168"/>
          <w:p>
            <w:pPr>
              <w:spacing w:after="50" w:line="360" w:lineRule="auto" w:beforeLines="100"/>
              <w:ind w:left="0"/>
              <w:jc w:val="left"/>
            </w:pPr>
            <w:r>
              <w:rPr>
                <w:rFonts w:ascii="宋体" w:hAnsi="Times New Roman" w:eastAsia="宋体"/>
                <w:b w:val="false"/>
                <w:i w:val="false"/>
                <w:color w:val="000000"/>
                <w:sz w:val="22"/>
              </w:rPr>
              <w:t>无法确定该端口是关闭的还是被过滤的</w:t>
            </w:r>
          </w:p>
          <w:bookmarkEnd w:id="168"/>
        </w:tc>
      </w:tr>
    </w:tbl>
    <w:bookmarkEnd w:id="154"/>
    <w:bookmarkStart w:name="MRW6V" w:id="169"/>
    <w:p>
      <w:pPr>
        <w:pStyle w:val="Heading2"/>
        <w:spacing w:after="50" w:line="360" w:lineRule="auto" w:beforeLines="100"/>
        <w:ind w:left="0"/>
        <w:jc w:val="left"/>
      </w:pPr>
      <w:r>
        <w:rPr>
          <w:rFonts w:ascii="宋体" w:hAnsi="Times New Roman" w:eastAsia="宋体"/>
        </w:rPr>
        <w:t>SYN扫描–sS</w:t>
      </w:r>
    </w:p>
    <w:bookmarkEnd w:id="169"/>
    <w:bookmarkStart w:name="u524b2602" w:id="170"/>
    <w:p>
      <w:pPr>
        <w:spacing w:after="50" w:line="360" w:lineRule="auto" w:beforeLines="100"/>
        <w:ind w:left="0"/>
        <w:jc w:val="left"/>
      </w:pPr>
      <w:r>
        <w:rPr>
          <w:rFonts w:ascii="宋体" w:hAnsi="Times New Roman" w:eastAsia="宋体"/>
          <w:b w:val="false"/>
          <w:i w:val="false"/>
          <w:color w:val="000000"/>
          <w:sz w:val="22"/>
        </w:rPr>
        <w:t>Nmap默认的扫描方式，速度极快，可以在一秒内扫描上千个端口，并且不容易被网络中的安全设备所发现</w:t>
      </w:r>
    </w:p>
    <w:bookmarkEnd w:id="170"/>
    <w:bookmarkStart w:name="u9c0b339f" w:id="171"/>
    <w:p>
      <w:pPr>
        <w:spacing w:after="50" w:line="360" w:lineRule="auto" w:beforeLines="100"/>
        <w:ind w:left="0"/>
        <w:jc w:val="left"/>
      </w:pPr>
      <w:r>
        <w:rPr>
          <w:rFonts w:ascii="宋体" w:hAnsi="Times New Roman" w:eastAsia="宋体"/>
          <w:b w:val="false"/>
          <w:i w:val="false"/>
          <w:color w:val="000000"/>
          <w:sz w:val="22"/>
        </w:rPr>
        <w:t>Nmap会向目标设备的一个端口发送请求连接的SYN数据包，而目标设备在接收到数据包之后，扫描器不是发送ACK数据包，而是发送RST数据包请求断开连接。这样，三次握手没有完成，无法建立正常的TCP连接。因此，扫描就不会被记录到系统日志中，这种扫描方式一般不会在目标设备上留下扫描痕迹</w:t>
      </w:r>
    </w:p>
    <w:bookmarkEnd w:id="171"/>
    <w:bookmarkStart w:name="zIYfT" w:id="172"/>
    <w:p>
      <w:pPr>
        <w:pStyle w:val="Heading3"/>
        <w:spacing w:after="50" w:line="360" w:lineRule="auto" w:beforeLines="100"/>
        <w:ind w:left="0"/>
        <w:jc w:val="left"/>
      </w:pPr>
      <w:r>
        <w:rPr>
          <w:rFonts w:ascii="宋体" w:hAnsi="Times New Roman" w:eastAsia="宋体"/>
        </w:rPr>
        <w:t>目标设备的回应与目标设备的端口状态（TCP部分）</w:t>
      </w:r>
    </w:p>
    <w:bookmarkEnd w:id="172"/>
    <w:bookmarkStart w:name="PIcpJ" w:id="173"/>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6850"/>
        <w:gridCol w:w="6784"/>
      </w:tblGrid>
      <w:tr>
        <w:trPr>
          <w:trHeight w:val="495" w:hRule="atLeast"/>
        </w:trPr>
        <w:tc>
          <w:tcPr>
            <w:tcW w:w="685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a8a4e7c4" w:id="174"/>
          <w:p>
            <w:pPr>
              <w:spacing w:after="50" w:line="360" w:lineRule="auto" w:beforeLines="100"/>
              <w:ind w:left="0"/>
              <w:jc w:val="left"/>
            </w:pPr>
            <w:r>
              <w:rPr>
                <w:rFonts w:ascii="宋体" w:hAnsi="Times New Roman" w:eastAsia="宋体"/>
                <w:b w:val="false"/>
                <w:i w:val="false"/>
                <w:color w:val="000000"/>
                <w:sz w:val="22"/>
              </w:rPr>
              <w:t>目标设备的回应</w:t>
            </w:r>
          </w:p>
          <w:bookmarkEnd w:id="174"/>
        </w:tc>
        <w:tc>
          <w:tcPr>
            <w:tcW w:w="678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3f17c012" w:id="175"/>
          <w:p>
            <w:pPr>
              <w:spacing w:after="50" w:line="360" w:lineRule="auto" w:beforeLines="100"/>
              <w:ind w:left="0"/>
              <w:jc w:val="left"/>
            </w:pPr>
            <w:r>
              <w:rPr>
                <w:rFonts w:ascii="宋体" w:hAnsi="Times New Roman" w:eastAsia="宋体"/>
                <w:b w:val="false"/>
                <w:i w:val="false"/>
                <w:color w:val="000000"/>
                <w:sz w:val="22"/>
              </w:rPr>
              <w:t>目标设备的端口状态</w:t>
            </w:r>
          </w:p>
          <w:bookmarkEnd w:id="175"/>
        </w:tc>
      </w:tr>
      <w:tr>
        <w:trPr>
          <w:trHeight w:val="495" w:hRule="atLeast"/>
        </w:trPr>
        <w:tc>
          <w:tcPr>
            <w:tcW w:w="685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2529fd1" w:id="176"/>
          <w:p>
            <w:pPr>
              <w:spacing w:after="50" w:line="360" w:lineRule="auto" w:beforeLines="100"/>
              <w:ind w:left="0"/>
              <w:jc w:val="left"/>
            </w:pPr>
            <w:r>
              <w:rPr>
                <w:rFonts w:ascii="宋体" w:hAnsi="Times New Roman" w:eastAsia="宋体"/>
                <w:b w:val="false"/>
                <w:i w:val="false"/>
                <w:color w:val="000000"/>
                <w:sz w:val="22"/>
              </w:rPr>
              <w:t>如果目标设备给出了一个SYN+ACK回应</w:t>
            </w:r>
          </w:p>
          <w:bookmarkEnd w:id="176"/>
        </w:tc>
        <w:tc>
          <w:tcPr>
            <w:tcW w:w="678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896d2b2f" w:id="177"/>
          <w:p>
            <w:pPr>
              <w:spacing w:after="50" w:line="360" w:lineRule="auto" w:beforeLines="100"/>
              <w:ind w:left="0"/>
              <w:jc w:val="left"/>
            </w:pPr>
            <w:r>
              <w:rPr>
                <w:rFonts w:ascii="宋体" w:hAnsi="Times New Roman" w:eastAsia="宋体"/>
                <w:b w:val="false"/>
                <w:i w:val="false"/>
                <w:color w:val="000000"/>
                <w:sz w:val="22"/>
              </w:rPr>
              <w:t>open</w:t>
            </w:r>
          </w:p>
          <w:bookmarkEnd w:id="177"/>
        </w:tc>
      </w:tr>
      <w:tr>
        <w:trPr>
          <w:trHeight w:val="495" w:hRule="atLeast"/>
        </w:trPr>
        <w:tc>
          <w:tcPr>
            <w:tcW w:w="685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3d382e5" w:id="178"/>
          <w:p>
            <w:pPr>
              <w:spacing w:after="50" w:line="360" w:lineRule="auto" w:beforeLines="100"/>
              <w:ind w:left="0"/>
              <w:jc w:val="left"/>
            </w:pPr>
            <w:r>
              <w:rPr>
                <w:rFonts w:ascii="宋体" w:hAnsi="Times New Roman" w:eastAsia="宋体"/>
                <w:b w:val="false"/>
                <w:i w:val="false"/>
                <w:color w:val="000000"/>
                <w:sz w:val="22"/>
              </w:rPr>
              <w:t>如果目标设备给出了一个RST回应</w:t>
            </w:r>
          </w:p>
          <w:bookmarkEnd w:id="178"/>
        </w:tc>
        <w:tc>
          <w:tcPr>
            <w:tcW w:w="678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40e0f16" w:id="179"/>
          <w:p>
            <w:pPr>
              <w:spacing w:after="50" w:line="360" w:lineRule="auto" w:beforeLines="100"/>
              <w:ind w:left="0"/>
              <w:jc w:val="left"/>
            </w:pPr>
            <w:r>
              <w:rPr>
                <w:rFonts w:ascii="宋体" w:hAnsi="Times New Roman" w:eastAsia="宋体"/>
                <w:b w:val="false"/>
                <w:i w:val="false"/>
                <w:color w:val="000000"/>
                <w:sz w:val="22"/>
              </w:rPr>
              <w:t>closed</w:t>
            </w:r>
          </w:p>
          <w:bookmarkEnd w:id="179"/>
        </w:tc>
      </w:tr>
      <w:tr>
        <w:trPr>
          <w:trHeight w:val="495" w:hRule="atLeast"/>
        </w:trPr>
        <w:tc>
          <w:tcPr>
            <w:tcW w:w="685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05b3a71" w:id="180"/>
          <w:p>
            <w:pPr>
              <w:spacing w:after="50" w:line="360" w:lineRule="auto" w:beforeLines="100"/>
              <w:ind w:left="0"/>
              <w:jc w:val="left"/>
            </w:pPr>
            <w:r>
              <w:rPr>
                <w:rFonts w:ascii="宋体" w:hAnsi="Times New Roman" w:eastAsia="宋体"/>
                <w:b w:val="false"/>
                <w:i w:val="false"/>
                <w:color w:val="000000"/>
                <w:sz w:val="22"/>
              </w:rPr>
              <w:t>如果目标设备没有给出回应</w:t>
            </w:r>
          </w:p>
          <w:bookmarkEnd w:id="180"/>
        </w:tc>
        <w:tc>
          <w:tcPr>
            <w:tcW w:w="678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518c1399" w:id="181"/>
          <w:p>
            <w:pPr>
              <w:spacing w:after="50" w:line="360" w:lineRule="auto" w:beforeLines="100"/>
              <w:ind w:left="0"/>
              <w:jc w:val="left"/>
            </w:pPr>
            <w:r>
              <w:rPr>
                <w:rFonts w:ascii="宋体" w:hAnsi="Times New Roman" w:eastAsia="宋体"/>
                <w:b w:val="false"/>
                <w:i w:val="false"/>
                <w:color w:val="000000"/>
                <w:sz w:val="22"/>
              </w:rPr>
              <w:t>filtered</w:t>
            </w:r>
          </w:p>
          <w:bookmarkEnd w:id="181"/>
        </w:tc>
      </w:tr>
      <w:tr>
        <w:trPr>
          <w:trHeight w:val="495" w:hRule="atLeast"/>
        </w:trPr>
        <w:tc>
          <w:tcPr>
            <w:tcW w:w="685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f0e47af8" w:id="182"/>
          <w:p>
            <w:pPr>
              <w:spacing w:after="50" w:line="360" w:lineRule="auto" w:beforeLines="100"/>
              <w:ind w:left="0"/>
              <w:jc w:val="left"/>
            </w:pPr>
            <w:r>
              <w:rPr>
                <w:rFonts w:ascii="宋体" w:hAnsi="Times New Roman" w:eastAsia="宋体"/>
                <w:b w:val="false"/>
                <w:i w:val="false"/>
                <w:color w:val="000000"/>
                <w:sz w:val="22"/>
              </w:rPr>
              <w:t>ICMP端口无法抵达错误</w:t>
            </w:r>
          </w:p>
          <w:bookmarkEnd w:id="182"/>
        </w:tc>
        <w:tc>
          <w:tcPr>
            <w:tcW w:w="678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955b7d56" w:id="183"/>
          <w:p>
            <w:pPr>
              <w:spacing w:after="50" w:line="360" w:lineRule="auto" w:beforeLines="100"/>
              <w:ind w:left="0"/>
              <w:jc w:val="left"/>
            </w:pPr>
            <w:r>
              <w:rPr>
                <w:rFonts w:ascii="宋体" w:hAnsi="Times New Roman" w:eastAsia="宋体"/>
                <w:b w:val="false"/>
                <w:i w:val="false"/>
                <w:color w:val="000000"/>
                <w:sz w:val="22"/>
              </w:rPr>
              <w:t>filtered</w:t>
            </w:r>
          </w:p>
          <w:bookmarkEnd w:id="183"/>
        </w:tc>
      </w:tr>
    </w:tbl>
    <w:bookmarkEnd w:id="173"/>
    <w:bookmarkStart w:name="ucc09fedf" w:id="184"/>
    <w:p>
      <w:pPr>
        <w:spacing w:after="50" w:line="360" w:lineRule="auto" w:beforeLines="100"/>
        <w:ind w:left="0"/>
        <w:jc w:val="left"/>
      </w:pPr>
      <w:r>
        <w:rPr>
          <w:rFonts w:ascii="宋体" w:hAnsi="Times New Roman" w:eastAsia="宋体"/>
          <w:b w:val="false"/>
          <w:i w:val="false"/>
          <w:color w:val="000000"/>
          <w:sz w:val="22"/>
        </w:rPr>
        <w:t>nmap -sS 192.168.43.221</w:t>
      </w:r>
    </w:p>
    <w:bookmarkEnd w:id="184"/>
    <w:bookmarkStart w:name="ue2a19769" w:id="185"/>
    <w:p>
      <w:pPr>
        <w:spacing w:after="50" w:line="360" w:lineRule="auto" w:beforeLines="100"/>
        <w:ind w:left="0"/>
        <w:jc w:val="left"/>
      </w:pPr>
      <w:bookmarkStart w:name="I0gxv" w:id="186"/>
      <w:r>
        <w:rPr>
          <w:rFonts w:eastAsia="宋体" w:ascii="宋体"/>
        </w:rPr>
        <w:t>[MISSING IMAGE: ,  ]</w:t>
      </w:r>
      <w:bookmarkEnd w:id="186"/>
      <w:bookmarkStart w:name="u4d0a37d3" w:id="187"/>
      <w:r>
        <w:rPr>
          <w:rFonts w:eastAsia="宋体" w:ascii="宋体"/>
        </w:rPr>
        <w:drawing>
          <wp:inline distT="0" distB="0" distL="0" distR="0">
            <wp:extent cx="5655734" cy="17036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5655734" cy="1703601"/>
                    </a:xfrm>
                    <a:prstGeom prst="rect">
                      <a:avLst/>
                    </a:prstGeom>
                  </pic:spPr>
                </pic:pic>
              </a:graphicData>
            </a:graphic>
          </wp:inline>
        </w:drawing>
      </w:r>
      <w:bookmarkEnd w:id="187"/>
    </w:p>
    <w:bookmarkEnd w:id="185"/>
    <w:bookmarkStart w:name="xrQy3" w:id="188"/>
    <w:p>
      <w:pPr>
        <w:pStyle w:val="Heading2"/>
        <w:spacing w:after="50" w:line="360" w:lineRule="auto" w:beforeLines="100"/>
        <w:ind w:left="0"/>
        <w:jc w:val="left"/>
      </w:pPr>
      <w:r>
        <w:rPr>
          <w:rFonts w:ascii="宋体" w:hAnsi="Times New Roman" w:eastAsia="宋体"/>
        </w:rPr>
        <w:t>Connect扫描 --sT</w:t>
      </w:r>
    </w:p>
    <w:bookmarkEnd w:id="188"/>
    <w:bookmarkStart w:name="uebc34aa3" w:id="189"/>
    <w:p>
      <w:pPr>
        <w:spacing w:after="50" w:line="360" w:lineRule="auto" w:beforeLines="100"/>
        <w:ind w:left="0"/>
        <w:jc w:val="left"/>
      </w:pPr>
      <w:r>
        <w:rPr>
          <w:rFonts w:ascii="宋体" w:hAnsi="Times New Roman" w:eastAsia="宋体"/>
          <w:b w:val="false"/>
          <w:i w:val="false"/>
          <w:color w:val="000000"/>
          <w:sz w:val="22"/>
        </w:rPr>
        <w:t xml:space="preserve"> 该扫描方式和SYN扫描很相似，但是该扫描完成了TCP的三次握手</w:t>
      </w:r>
    </w:p>
    <w:bookmarkEnd w:id="189"/>
    <w:bookmarkStart w:name="u41051628" w:id="190"/>
    <w:p>
      <w:pPr>
        <w:spacing w:after="50" w:line="360" w:lineRule="auto" w:beforeLines="100"/>
        <w:ind w:left="0"/>
        <w:jc w:val="left"/>
      </w:pPr>
      <w:r>
        <w:rPr>
          <w:rFonts w:ascii="宋体" w:hAnsi="Times New Roman" w:eastAsia="宋体"/>
          <w:b w:val="false"/>
          <w:i w:val="false"/>
          <w:color w:val="000000"/>
          <w:sz w:val="22"/>
        </w:rPr>
        <w:t>nmap -sT 192.168.43.221</w:t>
      </w:r>
    </w:p>
    <w:bookmarkEnd w:id="190"/>
    <w:bookmarkStart w:name="u1e54c5d8" w:id="191"/>
    <w:p>
      <w:pPr>
        <w:spacing w:after="50" w:line="360" w:lineRule="auto" w:beforeLines="100"/>
        <w:ind w:left="0"/>
        <w:jc w:val="left"/>
      </w:pPr>
      <w:bookmarkStart w:name="uac90d447" w:id="192"/>
      <w:r>
        <w:rPr>
          <w:rFonts w:eastAsia="宋体" w:ascii="宋体"/>
        </w:rPr>
        <w:drawing>
          <wp:inline distT="0" distB="0" distL="0" distR="0">
            <wp:extent cx="5367866" cy="196808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5367866" cy="1968087"/>
                    </a:xfrm>
                    <a:prstGeom prst="rect">
                      <a:avLst/>
                    </a:prstGeom>
                  </pic:spPr>
                </pic:pic>
              </a:graphicData>
            </a:graphic>
          </wp:inline>
        </w:drawing>
      </w:r>
      <w:bookmarkEnd w:id="192"/>
      <w:bookmarkStart w:name="zrEMv" w:id="193"/>
      <w:r>
        <w:rPr>
          <w:rFonts w:eastAsia="宋体" w:ascii="宋体"/>
        </w:rPr>
        <w:t>[MISSING IMAGE: ,  ]</w:t>
      </w:r>
      <w:bookmarkEnd w:id="193"/>
    </w:p>
    <w:bookmarkEnd w:id="191"/>
    <w:bookmarkStart w:name="fVXQM" w:id="194"/>
    <w:p>
      <w:pPr>
        <w:pStyle w:val="Heading2"/>
        <w:spacing w:after="50" w:line="360" w:lineRule="auto" w:beforeLines="100"/>
        <w:ind w:left="0"/>
        <w:jc w:val="left"/>
      </w:pPr>
      <w:r>
        <w:rPr>
          <w:rFonts w:ascii="宋体" w:hAnsi="Times New Roman" w:eastAsia="宋体"/>
        </w:rPr>
        <w:t>UDP扫描 --sU</w:t>
      </w:r>
    </w:p>
    <w:bookmarkEnd w:id="194"/>
    <w:bookmarkStart w:name="u709960f5" w:id="195"/>
    <w:p>
      <w:pPr>
        <w:spacing w:after="50" w:line="360" w:lineRule="auto" w:beforeLines="100"/>
        <w:ind w:left="0"/>
        <w:jc w:val="left"/>
      </w:pPr>
      <w:r>
        <w:rPr>
          <w:rFonts w:ascii="宋体" w:hAnsi="Times New Roman" w:eastAsia="宋体"/>
          <w:b w:val="false"/>
          <w:i w:val="false"/>
          <w:color w:val="000000"/>
          <w:sz w:val="22"/>
        </w:rPr>
        <w:t>当我们对一个端口进行UDP扫描时，端口的状态将是open、close、filtered中的一个，UDP扫描速度很慢</w:t>
      </w:r>
    </w:p>
    <w:bookmarkEnd w:id="195"/>
    <w:bookmarkStart w:name="S4xs8" w:id="196"/>
    <w:p>
      <w:pPr>
        <w:pStyle w:val="Heading3"/>
        <w:spacing w:after="50" w:line="360" w:lineRule="auto" w:beforeLines="100"/>
        <w:ind w:left="0"/>
        <w:jc w:val="left"/>
      </w:pPr>
      <w:r>
        <w:rPr>
          <w:rFonts w:ascii="宋体" w:hAnsi="Times New Roman" w:eastAsia="宋体"/>
        </w:rPr>
        <w:t>目标设备的回应与目标设备的端口状态（UDP部分）</w:t>
      </w:r>
    </w:p>
    <w:bookmarkEnd w:id="196"/>
    <w:bookmarkStart w:name="O0BU0" w:id="197"/>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6817"/>
        <w:gridCol w:w="6817"/>
      </w:tblGrid>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cf77b67" w:id="198"/>
          <w:p>
            <w:pPr>
              <w:spacing w:after="50" w:line="360" w:lineRule="auto" w:beforeLines="100"/>
              <w:ind w:left="0"/>
              <w:jc w:val="left"/>
            </w:pPr>
            <w:r>
              <w:rPr>
                <w:rFonts w:ascii="宋体" w:hAnsi="Times New Roman" w:eastAsia="宋体"/>
                <w:b w:val="false"/>
                <w:i w:val="false"/>
                <w:color w:val="000000"/>
                <w:sz w:val="22"/>
              </w:rPr>
              <w:t>目标设备的回应</w:t>
            </w:r>
          </w:p>
          <w:bookmarkEnd w:id="198"/>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153e2a1" w:id="199"/>
          <w:p>
            <w:pPr>
              <w:spacing w:after="50" w:line="360" w:lineRule="auto" w:beforeLines="100"/>
              <w:ind w:left="0"/>
              <w:jc w:val="left"/>
            </w:pPr>
            <w:r>
              <w:rPr>
                <w:rFonts w:ascii="宋体" w:hAnsi="Times New Roman" w:eastAsia="宋体"/>
                <w:b w:val="false"/>
                <w:i w:val="false"/>
                <w:color w:val="000000"/>
                <w:sz w:val="22"/>
              </w:rPr>
              <w:t>目标设备的端口状态</w:t>
            </w:r>
          </w:p>
          <w:bookmarkEnd w:id="199"/>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c1574f88" w:id="200"/>
          <w:p>
            <w:pPr>
              <w:spacing w:after="50" w:line="360" w:lineRule="auto" w:beforeLines="100"/>
              <w:ind w:left="0"/>
              <w:jc w:val="left"/>
            </w:pPr>
            <w:r>
              <w:rPr>
                <w:rFonts w:ascii="宋体" w:hAnsi="Times New Roman" w:eastAsia="宋体"/>
                <w:b w:val="false"/>
                <w:i w:val="false"/>
                <w:color w:val="000000"/>
                <w:sz w:val="22"/>
              </w:rPr>
              <w:t>从目标设备得到任意的UDP回应</w:t>
            </w:r>
          </w:p>
          <w:bookmarkEnd w:id="200"/>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28db84c9" w:id="201"/>
          <w:p>
            <w:pPr>
              <w:spacing w:after="50" w:line="360" w:lineRule="auto" w:beforeLines="100"/>
              <w:ind w:left="0"/>
              <w:jc w:val="left"/>
            </w:pPr>
            <w:r>
              <w:rPr>
                <w:rFonts w:ascii="宋体" w:hAnsi="Times New Roman" w:eastAsia="宋体"/>
                <w:b w:val="false"/>
                <w:i w:val="false"/>
                <w:color w:val="000000"/>
                <w:sz w:val="22"/>
              </w:rPr>
              <w:t>open</w:t>
            </w:r>
          </w:p>
          <w:bookmarkEnd w:id="201"/>
        </w:tc>
      </w:tr>
      <w:tr>
        <w:trPr>
          <w:trHeight w:val="495" w:hRule="atLeast"/>
        </w:trPr>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d86ba41e" w:id="202"/>
          <w:p>
            <w:pPr>
              <w:spacing w:after="50" w:line="360" w:lineRule="auto" w:beforeLines="100"/>
              <w:ind w:left="0"/>
              <w:jc w:val="left"/>
            </w:pPr>
            <w:r>
              <w:rPr>
                <w:rFonts w:ascii="宋体" w:hAnsi="Times New Roman" w:eastAsia="宋体"/>
                <w:b w:val="false"/>
                <w:i w:val="false"/>
                <w:color w:val="000000"/>
                <w:sz w:val="22"/>
              </w:rPr>
              <w:t>如果目标设备没有给出回应</w:t>
            </w:r>
          </w:p>
          <w:bookmarkEnd w:id="202"/>
        </w:tc>
        <w:tc>
          <w:tcPr>
            <w:tcW w:w="6817"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517957a" w:id="203"/>
          <w:p>
            <w:pPr>
              <w:spacing w:after="50" w:line="360" w:lineRule="auto" w:beforeLines="100"/>
              <w:ind w:left="0"/>
              <w:jc w:val="left"/>
            </w:pPr>
            <w:r>
              <w:rPr>
                <w:rFonts w:ascii="宋体" w:hAnsi="Times New Roman" w:eastAsia="宋体"/>
                <w:b w:val="false"/>
                <w:i w:val="false"/>
                <w:color w:val="000000"/>
                <w:sz w:val="22"/>
              </w:rPr>
              <w:t>open</w:t>
            </w:r>
          </w:p>
          <w:bookmarkEnd w:id="203"/>
        </w:tc>
      </w:tr>
    </w:tbl>
    <w:bookmarkEnd w:id="197"/>
    <w:bookmarkStart w:name="u294441ff" w:id="204"/>
    <w:p>
      <w:pPr>
        <w:spacing w:after="50" w:line="360" w:lineRule="auto" w:beforeLines="100"/>
        <w:ind w:left="0"/>
        <w:jc w:val="left"/>
      </w:pPr>
      <w:r>
        <w:rPr>
          <w:rFonts w:ascii="宋体" w:hAnsi="Times New Roman" w:eastAsia="宋体"/>
          <w:b w:val="false"/>
          <w:i w:val="false"/>
          <w:color w:val="000000"/>
          <w:sz w:val="22"/>
        </w:rPr>
        <w:t>nmap -sU 192.168.43.221</w:t>
      </w:r>
    </w:p>
    <w:bookmarkEnd w:id="204"/>
    <w:bookmarkStart w:name="GLV5Q" w:id="205"/>
    <w:p>
      <w:pPr>
        <w:pStyle w:val="Heading2"/>
        <w:spacing w:after="50" w:line="360" w:lineRule="auto" w:beforeLines="100"/>
        <w:ind w:left="0"/>
        <w:jc w:val="left"/>
      </w:pPr>
      <w:r>
        <w:rPr>
          <w:rFonts w:ascii="宋体" w:hAnsi="Times New Roman" w:eastAsia="宋体"/>
        </w:rPr>
        <w:t>扫描全部端口 --p “*”</w:t>
      </w:r>
    </w:p>
    <w:bookmarkEnd w:id="205"/>
    <w:bookmarkStart w:name="ueacd658e" w:id="206"/>
    <w:p>
      <w:pPr>
        <w:spacing w:after="50" w:line="360" w:lineRule="auto" w:beforeLines="100"/>
        <w:ind w:left="0"/>
        <w:jc w:val="left"/>
      </w:pPr>
      <w:r>
        <w:rPr>
          <w:rFonts w:ascii="宋体" w:hAnsi="Times New Roman" w:eastAsia="宋体"/>
          <w:b w:val="false"/>
          <w:i w:val="false"/>
          <w:color w:val="000000"/>
          <w:sz w:val="22"/>
        </w:rPr>
        <w:t>如果对65535个端口进行扫描，则使用参数 -p “*”</w:t>
      </w:r>
    </w:p>
    <w:bookmarkEnd w:id="206"/>
    <w:bookmarkStart w:name="uccf3b888" w:id="207"/>
    <w:p>
      <w:pPr>
        <w:spacing w:after="50" w:line="360" w:lineRule="auto" w:beforeLines="100"/>
        <w:ind w:left="0"/>
        <w:jc w:val="left"/>
      </w:pPr>
      <w:r>
        <w:rPr>
          <w:rFonts w:ascii="宋体" w:hAnsi="Times New Roman" w:eastAsia="宋体"/>
          <w:b w:val="false"/>
          <w:i w:val="false"/>
          <w:color w:val="000000"/>
          <w:sz w:val="22"/>
        </w:rPr>
        <w:t>nmap -p “*” 192.168.43.221</w:t>
      </w:r>
    </w:p>
    <w:bookmarkEnd w:id="207"/>
    <w:bookmarkStart w:name="qL2dH" w:id="208"/>
    <w:p>
      <w:pPr>
        <w:pStyle w:val="Heading2"/>
        <w:spacing w:after="50" w:line="360" w:lineRule="auto" w:beforeLines="100"/>
        <w:ind w:left="0"/>
        <w:jc w:val="left"/>
      </w:pPr>
      <w:r>
        <w:rPr>
          <w:rFonts w:ascii="宋体" w:hAnsi="Times New Roman" w:eastAsia="宋体"/>
        </w:rPr>
        <w:t>扫描使用频率最高的N个端口 --top-ports n</w:t>
      </w:r>
    </w:p>
    <w:bookmarkEnd w:id="208"/>
    <w:bookmarkStart w:name="u7c252fcd" w:id="209"/>
    <w:p>
      <w:pPr>
        <w:spacing w:after="50" w:line="360" w:lineRule="auto" w:beforeLines="100"/>
        <w:ind w:left="0"/>
        <w:jc w:val="left"/>
      </w:pPr>
      <w:r>
        <w:rPr>
          <w:rFonts w:ascii="宋体" w:hAnsi="Times New Roman" w:eastAsia="宋体"/>
          <w:b w:val="false"/>
          <w:i w:val="false"/>
          <w:color w:val="000000"/>
          <w:sz w:val="22"/>
        </w:rPr>
        <w:t>如果只想扫描使用频率最高的n个端口，使用参数 --top-ports n</w:t>
      </w:r>
    </w:p>
    <w:bookmarkEnd w:id="209"/>
    <w:bookmarkStart w:name="u1eb9d25f" w:id="210"/>
    <w:p>
      <w:pPr>
        <w:spacing w:after="50" w:line="360" w:lineRule="auto" w:beforeLines="100"/>
        <w:ind w:left="0"/>
        <w:jc w:val="left"/>
      </w:pPr>
      <w:r>
        <w:rPr>
          <w:rFonts w:ascii="宋体" w:hAnsi="Times New Roman" w:eastAsia="宋体"/>
          <w:b w:val="false"/>
          <w:i w:val="false"/>
          <w:color w:val="000000"/>
          <w:sz w:val="22"/>
        </w:rPr>
        <w:t>nmap --top-ports 10 192.168.43.221</w:t>
      </w:r>
    </w:p>
    <w:bookmarkEnd w:id="210"/>
    <w:bookmarkStart w:name="ua14027b6" w:id="211"/>
    <w:p>
      <w:pPr>
        <w:spacing w:after="50" w:line="360" w:lineRule="auto" w:beforeLines="100"/>
        <w:ind w:left="0"/>
        <w:jc w:val="left"/>
      </w:pPr>
      <w:bookmarkStart w:name="wWYXu" w:id="212"/>
      <w:r>
        <w:rPr>
          <w:rFonts w:eastAsia="宋体" w:ascii="宋体"/>
        </w:rPr>
        <w:t>[MISSING IMAGE: ,  ]</w:t>
      </w:r>
      <w:bookmarkEnd w:id="212"/>
      <w:bookmarkStart w:name="ue1f39893" w:id="213"/>
      <w:r>
        <w:rPr>
          <w:rFonts w:eastAsia="宋体" w:ascii="宋体"/>
        </w:rPr>
        <w:drawing>
          <wp:inline distT="0" distB="0" distL="0" distR="0">
            <wp:extent cx="5384800" cy="29334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5384800" cy="2933437"/>
                    </a:xfrm>
                    <a:prstGeom prst="rect">
                      <a:avLst/>
                    </a:prstGeom>
                  </pic:spPr>
                </pic:pic>
              </a:graphicData>
            </a:graphic>
          </wp:inline>
        </w:drawing>
      </w:r>
      <w:bookmarkEnd w:id="213"/>
    </w:p>
    <w:bookmarkEnd w:id="211"/>
    <w:bookmarkStart w:name="swTvw" w:id="214"/>
    <w:p>
      <w:pPr>
        <w:pStyle w:val="Heading2"/>
        <w:spacing w:after="50" w:line="360" w:lineRule="auto" w:beforeLines="100"/>
        <w:ind w:left="0"/>
        <w:jc w:val="left"/>
      </w:pPr>
      <w:r>
        <w:rPr>
          <w:rFonts w:ascii="宋体" w:hAnsi="Times New Roman" w:eastAsia="宋体"/>
        </w:rPr>
        <w:t>指定扫描端口 --p</w:t>
      </w:r>
    </w:p>
    <w:bookmarkEnd w:id="214"/>
    <w:bookmarkStart w:name="u2df054bc" w:id="215"/>
    <w:p>
      <w:pPr>
        <w:spacing w:after="50" w:line="360" w:lineRule="auto" w:beforeLines="100"/>
        <w:ind w:left="0"/>
        <w:jc w:val="left"/>
      </w:pPr>
      <w:r>
        <w:rPr>
          <w:rFonts w:ascii="宋体" w:hAnsi="Times New Roman" w:eastAsia="宋体"/>
          <w:b w:val="false"/>
          <w:i w:val="false"/>
          <w:color w:val="000000"/>
          <w:sz w:val="22"/>
        </w:rPr>
        <w:t>如果只想对指定的端口进行扫描，使用参数-p</w:t>
      </w:r>
    </w:p>
    <w:bookmarkEnd w:id="215"/>
    <w:bookmarkStart w:name="u27f3e97b" w:id="216"/>
    <w:p>
      <w:pPr>
        <w:spacing w:after="50" w:line="360" w:lineRule="auto" w:beforeLines="100"/>
        <w:ind w:left="0"/>
        <w:jc w:val="left"/>
      </w:pPr>
      <w:r>
        <w:rPr>
          <w:rFonts w:ascii="宋体" w:hAnsi="Times New Roman" w:eastAsia="宋体"/>
          <w:b w:val="false"/>
          <w:i w:val="false"/>
          <w:color w:val="000000"/>
          <w:sz w:val="22"/>
        </w:rPr>
        <w:t>nmap -p 80 192.168.43.221</w:t>
      </w:r>
    </w:p>
    <w:bookmarkEnd w:id="216"/>
    <w:bookmarkStart w:name="u2d5552fd" w:id="217"/>
    <w:p>
      <w:pPr>
        <w:spacing w:after="50" w:line="360" w:lineRule="auto" w:beforeLines="100"/>
        <w:ind w:left="0"/>
        <w:jc w:val="left"/>
      </w:pPr>
      <w:bookmarkStart w:name="v6XMC" w:id="218"/>
      <w:r>
        <w:rPr>
          <w:rFonts w:eastAsia="宋体" w:ascii="宋体"/>
        </w:rPr>
        <w:t>[MISSING IMAGE: ,  ]</w:t>
      </w:r>
      <w:bookmarkEnd w:id="218"/>
      <w:bookmarkStart w:name="ud0964a57" w:id="219"/>
      <w:r>
        <w:rPr>
          <w:rFonts w:eastAsia="宋体" w:ascii="宋体"/>
        </w:rPr>
        <w:drawing>
          <wp:inline distT="0" distB="0" distL="0" distR="0">
            <wp:extent cx="5046133" cy="15783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5046133" cy="1578325"/>
                    </a:xfrm>
                    <a:prstGeom prst="rect">
                      <a:avLst/>
                    </a:prstGeom>
                  </pic:spPr>
                </pic:pic>
              </a:graphicData>
            </a:graphic>
          </wp:inline>
        </w:drawing>
      </w:r>
      <w:bookmarkEnd w:id="219"/>
    </w:p>
    <w:bookmarkEnd w:id="217"/>
    <w:bookmarkStart w:name="RLDCD" w:id="220"/>
    <w:p>
      <w:pPr>
        <w:pStyle w:val="Heading2"/>
        <w:spacing w:after="50" w:line="360" w:lineRule="auto" w:beforeLines="100"/>
        <w:ind w:left="0"/>
        <w:jc w:val="left"/>
      </w:pPr>
      <w:r>
        <w:rPr>
          <w:rFonts w:ascii="宋体" w:hAnsi="Times New Roman" w:eastAsia="宋体"/>
        </w:rPr>
        <w:t>扫描目标设备的系统</w:t>
      </w:r>
    </w:p>
    <w:bookmarkEnd w:id="220"/>
    <w:bookmarkStart w:name="ubd07849b" w:id="221"/>
    <w:p>
      <w:pPr>
        <w:spacing w:after="50" w:line="360" w:lineRule="auto" w:beforeLines="100"/>
        <w:ind w:left="0"/>
        <w:jc w:val="left"/>
      </w:pPr>
      <w:r>
        <w:rPr>
          <w:rFonts w:ascii="宋体" w:hAnsi="Times New Roman" w:eastAsia="宋体"/>
          <w:b w:val="false"/>
          <w:i w:val="false"/>
          <w:color w:val="000000"/>
          <w:sz w:val="22"/>
        </w:rPr>
        <w:t>参数</w:t>
      </w:r>
    </w:p>
    <w:bookmarkEnd w:id="221"/>
    <w:bookmarkStart w:name="NWcZq" w:id="222"/>
    <w:tbl>
      <w:tblPr>
        <w:tblW w:w="0" w:type="auto"/>
        <w:tblCellSpacing w:w="0" w:type="auto"/>
        <w:tblInd w:w="115" w:type="dxa"/>
        <w:tblBorders>
          <w:top w:val="single" w:color="cccccc" w:sz="8"/>
          <w:left w:val="single" w:color="cccccc" w:sz="8"/>
          <w:bottom w:val="single" w:color="cccccc" w:sz="8"/>
          <w:right w:val="single" w:color="cccccc" w:sz="8"/>
          <w:insideH w:val="none"/>
          <w:insideV w:val="none"/>
        </w:tblBorders>
      </w:tblPr>
      <w:tblGrid>
        <w:gridCol w:w="6920"/>
        <w:gridCol w:w="6714"/>
      </w:tblGrid>
      <w:tr>
        <w:trPr>
          <w:trHeight w:val="495" w:hRule="atLeast"/>
        </w:trPr>
        <w:tc>
          <w:tcPr>
            <w:tcW w:w="692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f8bbcd0" w:id="223"/>
          <w:p>
            <w:pPr>
              <w:spacing w:after="50" w:line="360" w:lineRule="auto" w:beforeLines="100"/>
              <w:ind w:left="0"/>
              <w:jc w:val="left"/>
            </w:pPr>
            <w:r>
              <w:rPr>
                <w:rFonts w:ascii="宋体" w:hAnsi="Times New Roman" w:eastAsia="宋体"/>
                <w:b w:val="false"/>
                <w:i w:val="false"/>
                <w:color w:val="000000"/>
                <w:sz w:val="22"/>
              </w:rPr>
              <w:t>参数</w:t>
            </w:r>
          </w:p>
          <w:bookmarkEnd w:id="223"/>
        </w:tc>
        <w:tc>
          <w:tcPr>
            <w:tcW w:w="671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2e40cacc" w:id="224"/>
          <w:p>
            <w:pPr>
              <w:spacing w:after="50" w:line="360" w:lineRule="auto" w:beforeLines="100"/>
              <w:ind w:left="0"/>
              <w:jc w:val="left"/>
            </w:pPr>
            <w:r>
              <w:rPr>
                <w:rFonts w:ascii="宋体" w:hAnsi="Times New Roman" w:eastAsia="宋体"/>
                <w:b w:val="false"/>
                <w:i w:val="false"/>
                <w:color w:val="000000"/>
                <w:sz w:val="22"/>
              </w:rPr>
              <w:t>意义</w:t>
            </w:r>
          </w:p>
          <w:bookmarkEnd w:id="224"/>
        </w:tc>
      </w:tr>
      <w:tr>
        <w:trPr>
          <w:trHeight w:val="495" w:hRule="atLeast"/>
        </w:trPr>
        <w:tc>
          <w:tcPr>
            <w:tcW w:w="692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6d8004e9" w:id="225"/>
          <w:p>
            <w:pPr>
              <w:spacing w:after="50" w:line="360" w:lineRule="auto" w:beforeLines="100"/>
              <w:ind w:left="0"/>
              <w:jc w:val="left"/>
            </w:pPr>
            <w:r>
              <w:rPr>
                <w:rFonts w:ascii="宋体" w:hAnsi="Times New Roman" w:eastAsia="宋体"/>
                <w:b w:val="false"/>
                <w:i w:val="false"/>
                <w:color w:val="000000"/>
                <w:sz w:val="22"/>
              </w:rPr>
              <w:t>–osscan-limit</w:t>
            </w:r>
          </w:p>
          <w:bookmarkEnd w:id="225"/>
        </w:tc>
        <w:tc>
          <w:tcPr>
            <w:tcW w:w="671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40741d81" w:id="226"/>
          <w:p>
            <w:pPr>
              <w:spacing w:after="50" w:line="360" w:lineRule="auto" w:beforeLines="100"/>
              <w:ind w:left="0"/>
              <w:jc w:val="left"/>
            </w:pPr>
            <w:r>
              <w:rPr>
                <w:rFonts w:ascii="宋体" w:hAnsi="Times New Roman" w:eastAsia="宋体"/>
                <w:b w:val="false"/>
                <w:i w:val="false"/>
                <w:color w:val="000000"/>
                <w:sz w:val="22"/>
              </w:rPr>
              <w:t>只对满足具有打开和关闭的端口条件的设备进行操作系统扫描</w:t>
            </w:r>
          </w:p>
          <w:bookmarkEnd w:id="226"/>
        </w:tc>
      </w:tr>
      <w:tr>
        <w:trPr>
          <w:trHeight w:val="495" w:hRule="atLeast"/>
        </w:trPr>
        <w:tc>
          <w:tcPr>
            <w:tcW w:w="6920"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17a83a66" w:id="227"/>
          <w:p>
            <w:pPr>
              <w:spacing w:after="50" w:line="360" w:lineRule="auto" w:beforeLines="100"/>
              <w:ind w:left="0"/>
              <w:jc w:val="left"/>
            </w:pPr>
            <w:r>
              <w:rPr>
                <w:rFonts w:ascii="宋体" w:hAnsi="Times New Roman" w:eastAsia="宋体"/>
                <w:b w:val="false"/>
                <w:i w:val="false"/>
                <w:color w:val="000000"/>
                <w:sz w:val="22"/>
              </w:rPr>
              <w:t>–osscan-guess</w:t>
            </w:r>
          </w:p>
          <w:bookmarkEnd w:id="227"/>
        </w:tc>
        <w:tc>
          <w:tcPr>
            <w:tcW w:w="6714" w:type="dxa"/>
            <w:tcBorders>
              <w:top w:val="single" w:color="eeeeee" w:sz="8"/>
              <w:left w:val="single" w:color="eeeeee" w:sz="8"/>
              <w:bottom w:val="single" w:color="eeeeee" w:sz="8"/>
              <w:right w:val="single" w:color="eeeeee" w:sz="8"/>
            </w:tcBorders>
            <w:tcMar>
              <w:top w:w="15" w:type="dxa"/>
              <w:left w:w="15" w:type="dxa"/>
              <w:bottom w:w="15" w:type="dxa"/>
              <w:right w:w="15" w:type="dxa"/>
            </w:tcMar>
            <w:vAlign w:val="center"/>
          </w:tcPr>
          <w:bookmarkStart w:name="ue9ca92d2" w:id="228"/>
          <w:p>
            <w:pPr>
              <w:spacing w:after="50" w:line="360" w:lineRule="auto" w:beforeLines="100"/>
              <w:ind w:left="0"/>
              <w:jc w:val="left"/>
            </w:pPr>
            <w:r>
              <w:rPr>
                <w:rFonts w:ascii="宋体" w:hAnsi="Times New Roman" w:eastAsia="宋体"/>
                <w:b w:val="false"/>
                <w:i w:val="false"/>
                <w:color w:val="000000"/>
                <w:sz w:val="22"/>
              </w:rPr>
              <w:t>猜测认为最接近目标设备的操作系统类型</w:t>
            </w:r>
          </w:p>
          <w:bookmarkEnd w:id="228"/>
        </w:tc>
      </w:tr>
    </w:tbl>
    <w:bookmarkEnd w:id="222"/>
    <w:bookmarkStart w:name="ZievV" w:id="229"/>
    <w:p>
      <w:pPr>
        <w:pStyle w:val="Heading2"/>
        <w:spacing w:after="50" w:line="360" w:lineRule="auto" w:beforeLines="100"/>
        <w:ind w:left="0"/>
        <w:jc w:val="left"/>
      </w:pPr>
      <w:r>
        <w:rPr>
          <w:rFonts w:ascii="宋体" w:hAnsi="Times New Roman" w:eastAsia="宋体"/>
        </w:rPr>
        <w:t>扫描结果保存为XML文件</w:t>
      </w:r>
    </w:p>
    <w:bookmarkEnd w:id="229"/>
    <w:bookmarkStart w:name="u6d991fb0" w:id="230"/>
    <w:p>
      <w:pPr>
        <w:spacing w:after="50" w:line="360" w:lineRule="auto" w:beforeLines="100"/>
        <w:ind w:left="0"/>
        <w:jc w:val="left"/>
      </w:pPr>
      <w:r>
        <w:rPr>
          <w:rFonts w:ascii="宋体" w:hAnsi="Times New Roman" w:eastAsia="宋体"/>
          <w:b w:val="false"/>
          <w:i w:val="false"/>
          <w:color w:val="000000"/>
          <w:sz w:val="22"/>
        </w:rPr>
        <w:t>Nmap支持多种保存格式</w:t>
      </w:r>
    </w:p>
    <w:bookmarkEnd w:id="230"/>
    <w:bookmarkStart w:name="u63522ae4" w:id="231"/>
    <w:p>
      <w:pPr>
        <w:spacing w:after="50" w:line="360" w:lineRule="auto" w:beforeLines="100"/>
        <w:ind w:left="0"/>
        <w:jc w:val="left"/>
      </w:pPr>
      <w:r>
        <w:rPr>
          <w:rFonts w:ascii="宋体" w:hAnsi="Times New Roman" w:eastAsia="宋体"/>
          <w:b w:val="false"/>
          <w:i w:val="false"/>
          <w:color w:val="000000"/>
          <w:sz w:val="22"/>
        </w:rPr>
        <w:t>将扫描结果保存为XML文件</w:t>
      </w:r>
    </w:p>
    <w:bookmarkEnd w:id="231"/>
    <w:bookmarkStart w:name="u500b1d75" w:id="232"/>
    <w:p>
      <w:pPr>
        <w:spacing w:after="50" w:line="360" w:lineRule="auto" w:beforeLines="100"/>
        <w:ind w:left="0"/>
        <w:jc w:val="left"/>
      </w:pPr>
      <w:r>
        <w:rPr>
          <w:rFonts w:ascii="宋体" w:hAnsi="Times New Roman" w:eastAsia="宋体"/>
          <w:b w:val="false"/>
          <w:i w:val="false"/>
          <w:color w:val="000000"/>
          <w:sz w:val="22"/>
        </w:rPr>
        <w:t>语法：</w:t>
      </w:r>
    </w:p>
    <w:bookmarkEnd w:id="232"/>
    <w:bookmarkStart w:name="u91bbf2f4" w:id="233"/>
    <w:p>
      <w:pPr>
        <w:spacing w:after="50" w:line="360" w:lineRule="auto" w:beforeLines="100"/>
        <w:ind w:left="0"/>
        <w:jc w:val="left"/>
      </w:pPr>
      <w:r>
        <w:rPr>
          <w:rFonts w:ascii="宋体" w:hAnsi="Times New Roman" w:eastAsia="宋体"/>
          <w:b w:val="false"/>
          <w:i w:val="false"/>
          <w:color w:val="000000"/>
          <w:sz w:val="22"/>
        </w:rPr>
        <w:t>nmap -oX [文件名] [IP地址]</w:t>
      </w:r>
    </w:p>
    <w:bookmarkEnd w:id="233"/>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